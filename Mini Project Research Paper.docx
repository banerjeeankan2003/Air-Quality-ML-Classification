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BD6B4">
      <w:pPr>
        <w:pStyle w:val="5"/>
        <w:spacing w:before="62"/>
        <w:ind w:right="1460"/>
      </w:pPr>
      <w:r>
        <w:t>A</w:t>
      </w:r>
      <w:r>
        <w:rPr>
          <w:spacing w:val="-38"/>
        </w:rPr>
        <w:t xml:space="preserve"> </w:t>
      </w:r>
      <w:r>
        <w:t>Comparative</w:t>
      </w:r>
      <w:r>
        <w:rPr>
          <w:spacing w:val="-36"/>
        </w:rPr>
        <w:t xml:space="preserve"> </w:t>
      </w:r>
      <w:r>
        <w:t>Analysis</w:t>
      </w:r>
      <w:r>
        <w:rPr>
          <w:spacing w:val="-34"/>
        </w:rPr>
        <w:t xml:space="preserve"> </w:t>
      </w:r>
      <w:r>
        <w:t>of</w:t>
      </w:r>
      <w:r>
        <w:rPr>
          <w:spacing w:val="-30"/>
        </w:rPr>
        <w:t xml:space="preserve"> </w:t>
      </w:r>
      <w:r>
        <w:t>Machine</w:t>
      </w:r>
      <w:r>
        <w:rPr>
          <w:spacing w:val="-31"/>
        </w:rPr>
        <w:t xml:space="preserve"> </w:t>
      </w:r>
      <w:r>
        <w:t>Learning Models for Air Quality and Pollution</w:t>
      </w:r>
    </w:p>
    <w:p w14:paraId="73A663A7">
      <w:pPr>
        <w:pStyle w:val="5"/>
        <w:spacing w:line="535" w:lineRule="exact"/>
        <w:ind w:left="5381" w:firstLine="0"/>
      </w:pPr>
      <w:r>
        <w:rPr>
          <w:spacing w:val="-2"/>
        </w:rPr>
        <w:t>Assessment</w:t>
      </w:r>
    </w:p>
    <w:p w14:paraId="3DB5EC9C">
      <w:pPr>
        <w:pStyle w:val="4"/>
        <w:spacing w:before="11"/>
        <w:rPr>
          <w:sz w:val="16"/>
        </w:rPr>
      </w:pPr>
    </w:p>
    <w:p w14:paraId="70DC96C6">
      <w:pPr>
        <w:pStyle w:val="4"/>
        <w:spacing w:after="0"/>
        <w:rPr>
          <w:sz w:val="16"/>
        </w:rPr>
        <w:sectPr>
          <w:type w:val="continuous"/>
          <w:pgSz w:w="11910" w:h="16840"/>
          <w:pgMar w:top="460" w:right="141" w:bottom="0" w:left="141" w:header="720" w:footer="720" w:gutter="0"/>
          <w:cols w:space="720" w:num="1"/>
        </w:sectPr>
      </w:pPr>
    </w:p>
    <w:p w14:paraId="72D29579">
      <w:pPr>
        <w:spacing w:before="102"/>
        <w:ind w:left="1044" w:right="0" w:firstLine="278"/>
        <w:jc w:val="left"/>
        <w:rPr>
          <w:i/>
          <w:sz w:val="18"/>
        </w:rPr>
      </w:pPr>
      <w:r>
        <w:rPr>
          <w:sz w:val="18"/>
        </w:rPr>
        <w:t xml:space="preserve">Amiya Ranjan Panda </w:t>
      </w:r>
      <w:r>
        <w:rPr>
          <w:i/>
          <w:spacing w:val="-2"/>
          <w:sz w:val="18"/>
        </w:rPr>
        <w:t>Schoolof</w:t>
      </w:r>
      <w:r>
        <w:rPr>
          <w:i/>
          <w:spacing w:val="-11"/>
          <w:sz w:val="18"/>
        </w:rPr>
        <w:t xml:space="preserve"> </w:t>
      </w:r>
      <w:r>
        <w:rPr>
          <w:i/>
          <w:spacing w:val="-2"/>
          <w:sz w:val="18"/>
        </w:rPr>
        <w:t>computer</w:t>
      </w:r>
      <w:r>
        <w:rPr>
          <w:i/>
          <w:spacing w:val="-15"/>
          <w:sz w:val="18"/>
        </w:rPr>
        <w:t xml:space="preserve"> </w:t>
      </w:r>
      <w:r>
        <w:rPr>
          <w:i/>
          <w:spacing w:val="-2"/>
          <w:sz w:val="18"/>
        </w:rPr>
        <w:t xml:space="preserve">engineering </w:t>
      </w:r>
      <w:r>
        <w:rPr>
          <w:i/>
          <w:sz w:val="18"/>
        </w:rPr>
        <w:t>KIIT Deemed to be University</w:t>
      </w:r>
    </w:p>
    <w:p w14:paraId="3E6E55B7">
      <w:pPr>
        <w:spacing w:before="0"/>
        <w:ind w:left="1236" w:right="239" w:firstLine="170"/>
        <w:jc w:val="left"/>
        <w:rPr>
          <w:sz w:val="18"/>
        </w:rPr>
      </w:pPr>
      <w:r>
        <w:rPr>
          <w:sz w:val="18"/>
        </w:rPr>
        <w:t xml:space="preserve">Bhubaneswar, Odisha </w:t>
      </w:r>
      <w:r>
        <w:fldChar w:fldCharType="begin"/>
      </w:r>
      <w:r>
        <w:instrText xml:space="preserve"> HYPERLINK "mailto:amiya.pandafcs@kiit.ac.in" \h </w:instrText>
      </w:r>
      <w:r>
        <w:fldChar w:fldCharType="separate"/>
      </w:r>
      <w:r>
        <w:rPr>
          <w:spacing w:val="-4"/>
          <w:sz w:val="18"/>
        </w:rPr>
        <w:t>amiya.pandafcs@kiit.ac.in</w:t>
      </w:r>
      <w:r>
        <w:rPr>
          <w:spacing w:val="-4"/>
          <w:sz w:val="18"/>
        </w:rPr>
        <w:fldChar w:fldCharType="end"/>
      </w:r>
    </w:p>
    <w:p w14:paraId="1DCEF1B9">
      <w:pPr>
        <w:pStyle w:val="4"/>
        <w:spacing w:before="66"/>
        <w:rPr>
          <w:sz w:val="18"/>
        </w:rPr>
      </w:pPr>
    </w:p>
    <w:p w14:paraId="32F106CE">
      <w:pPr>
        <w:spacing w:before="0"/>
        <w:ind w:left="1054" w:right="38" w:firstLine="456"/>
        <w:jc w:val="left"/>
        <w:rPr>
          <w:i/>
          <w:sz w:val="18"/>
        </w:rPr>
      </w:pPr>
      <w:r>
        <w:rPr>
          <w:sz w:val="18"/>
        </w:rPr>
        <w:t>Abhisek</w:t>
      </w:r>
      <w:r>
        <w:rPr>
          <w:spacing w:val="-8"/>
          <w:sz w:val="18"/>
        </w:rPr>
        <w:t xml:space="preserve"> </w:t>
      </w:r>
      <w:r>
        <w:rPr>
          <w:sz w:val="18"/>
        </w:rPr>
        <w:t>Mishra</w:t>
      </w:r>
      <w:r>
        <w:rPr>
          <w:spacing w:val="40"/>
          <w:sz w:val="18"/>
        </w:rPr>
        <w:t xml:space="preserve"> </w:t>
      </w:r>
      <w:r>
        <w:rPr>
          <w:i/>
          <w:spacing w:val="-2"/>
          <w:sz w:val="18"/>
        </w:rPr>
        <w:t>Schoolof</w:t>
      </w:r>
      <w:r>
        <w:rPr>
          <w:i/>
          <w:spacing w:val="-12"/>
          <w:sz w:val="18"/>
        </w:rPr>
        <w:t xml:space="preserve"> </w:t>
      </w:r>
      <w:r>
        <w:rPr>
          <w:i/>
          <w:spacing w:val="-2"/>
          <w:sz w:val="18"/>
        </w:rPr>
        <w:t>computer</w:t>
      </w:r>
      <w:r>
        <w:rPr>
          <w:i/>
          <w:spacing w:val="-10"/>
          <w:sz w:val="18"/>
        </w:rPr>
        <w:t xml:space="preserve"> </w:t>
      </w:r>
      <w:r>
        <w:rPr>
          <w:i/>
          <w:spacing w:val="-2"/>
          <w:sz w:val="18"/>
        </w:rPr>
        <w:t xml:space="preserve">engineering </w:t>
      </w:r>
      <w:r>
        <w:rPr>
          <w:i/>
          <w:sz w:val="18"/>
        </w:rPr>
        <w:t>KIIT Deemed to be University</w:t>
      </w:r>
    </w:p>
    <w:p w14:paraId="083F3552">
      <w:pPr>
        <w:spacing w:before="3"/>
        <w:ind w:left="1467" w:right="0" w:hanging="84"/>
        <w:jc w:val="left"/>
        <w:rPr>
          <w:sz w:val="18"/>
        </w:rPr>
      </w:pPr>
      <w:r>
        <w:rPr>
          <w:spacing w:val="-2"/>
          <w:sz w:val="18"/>
        </w:rPr>
        <w:t>Bhubaneswar,</w:t>
      </w:r>
      <w:r>
        <w:rPr>
          <w:spacing w:val="-18"/>
          <w:sz w:val="18"/>
        </w:rPr>
        <w:t xml:space="preserve"> </w:t>
      </w:r>
      <w:r>
        <w:rPr>
          <w:spacing w:val="-2"/>
          <w:sz w:val="18"/>
        </w:rPr>
        <w:t xml:space="preserve">Odisha </w:t>
      </w:r>
      <w:r>
        <w:fldChar w:fldCharType="begin"/>
      </w:r>
      <w:r>
        <w:instrText xml:space="preserve"> HYPERLINK "mailto:2128133@kiit.ac.in" \h </w:instrText>
      </w:r>
      <w:r>
        <w:fldChar w:fldCharType="separate"/>
      </w:r>
      <w:r>
        <w:rPr>
          <w:spacing w:val="-2"/>
          <w:sz w:val="18"/>
        </w:rPr>
        <w:t>2205523@kiit.ac.in</w:t>
      </w:r>
      <w:r>
        <w:rPr>
          <w:spacing w:val="-2"/>
          <w:sz w:val="18"/>
        </w:rPr>
        <w:fldChar w:fldCharType="end"/>
      </w:r>
    </w:p>
    <w:p w14:paraId="267EC07C">
      <w:pPr>
        <w:spacing w:before="93"/>
        <w:ind w:left="840" w:right="0" w:firstLine="0"/>
        <w:jc w:val="center"/>
        <w:rPr>
          <w:sz w:val="18"/>
        </w:rPr>
      </w:pPr>
      <w:r>
        <w:br w:type="column"/>
      </w:r>
      <w:r>
        <w:rPr>
          <w:sz w:val="18"/>
        </w:rPr>
        <w:t>Aritra</w:t>
      </w:r>
      <w:r>
        <w:rPr>
          <w:spacing w:val="16"/>
          <w:sz w:val="18"/>
        </w:rPr>
        <w:t xml:space="preserve"> </w:t>
      </w:r>
      <w:r>
        <w:rPr>
          <w:spacing w:val="-4"/>
          <w:sz w:val="18"/>
        </w:rPr>
        <w:t>Bera</w:t>
      </w:r>
    </w:p>
    <w:p w14:paraId="6ADC8C7C">
      <w:pPr>
        <w:spacing w:before="4"/>
        <w:ind w:left="1037" w:right="0" w:firstLine="0"/>
        <w:jc w:val="center"/>
        <w:rPr>
          <w:sz w:val="18"/>
        </w:rPr>
      </w:pPr>
      <w:r>
        <w:rPr>
          <w:i/>
          <w:spacing w:val="-2"/>
          <w:sz w:val="18"/>
        </w:rPr>
        <w:t>Schoolof</w:t>
      </w:r>
      <w:r>
        <w:rPr>
          <w:i/>
          <w:spacing w:val="-11"/>
          <w:sz w:val="18"/>
        </w:rPr>
        <w:t xml:space="preserve"> </w:t>
      </w:r>
      <w:r>
        <w:rPr>
          <w:i/>
          <w:spacing w:val="-2"/>
          <w:sz w:val="18"/>
        </w:rPr>
        <w:t>computer</w:t>
      </w:r>
      <w:r>
        <w:rPr>
          <w:i/>
          <w:spacing w:val="-15"/>
          <w:sz w:val="18"/>
        </w:rPr>
        <w:t xml:space="preserve"> </w:t>
      </w:r>
      <w:r>
        <w:rPr>
          <w:i/>
          <w:spacing w:val="-2"/>
          <w:sz w:val="18"/>
        </w:rPr>
        <w:t xml:space="preserve">engineering </w:t>
      </w:r>
      <w:r>
        <w:rPr>
          <w:i/>
          <w:sz w:val="18"/>
        </w:rPr>
        <w:t xml:space="preserve">KIIT Deemed to be University </w:t>
      </w:r>
      <w:r>
        <w:rPr>
          <w:sz w:val="18"/>
        </w:rPr>
        <w:t>Bhubaneswar,</w:t>
      </w:r>
      <w:r>
        <w:rPr>
          <w:spacing w:val="-14"/>
          <w:sz w:val="18"/>
        </w:rPr>
        <w:t xml:space="preserve"> </w:t>
      </w:r>
      <w:r>
        <w:rPr>
          <w:sz w:val="18"/>
        </w:rPr>
        <w:t xml:space="preserve">Odisha </w:t>
      </w:r>
      <w:r>
        <w:fldChar w:fldCharType="begin"/>
      </w:r>
      <w:r>
        <w:instrText xml:space="preserve"> HYPERLINK "mailto:2128010@kiit.ac.in" \h </w:instrText>
      </w:r>
      <w:r>
        <w:fldChar w:fldCharType="separate"/>
      </w:r>
      <w:r>
        <w:rPr>
          <w:spacing w:val="-2"/>
          <w:sz w:val="18"/>
        </w:rPr>
        <w:t>2205541@kiit.ac.in</w:t>
      </w:r>
      <w:r>
        <w:rPr>
          <w:spacing w:val="-2"/>
          <w:sz w:val="18"/>
        </w:rPr>
        <w:fldChar w:fldCharType="end"/>
      </w:r>
    </w:p>
    <w:p w14:paraId="64FC22A4">
      <w:pPr>
        <w:pStyle w:val="4"/>
        <w:spacing w:before="73"/>
        <w:rPr>
          <w:sz w:val="18"/>
        </w:rPr>
      </w:pPr>
    </w:p>
    <w:p w14:paraId="3C4C405F">
      <w:pPr>
        <w:spacing w:before="1"/>
        <w:ind w:left="1044" w:right="0" w:firstLine="523"/>
        <w:jc w:val="left"/>
        <w:rPr>
          <w:i/>
          <w:sz w:val="18"/>
        </w:rPr>
      </w:pPr>
      <w:r>
        <w:rPr>
          <w:sz w:val="18"/>
        </w:rPr>
        <w:t>Anurag</w:t>
      </w:r>
      <w:r>
        <w:rPr>
          <w:spacing w:val="-8"/>
          <w:sz w:val="18"/>
        </w:rPr>
        <w:t xml:space="preserve"> </w:t>
      </w:r>
      <w:r>
        <w:rPr>
          <w:sz w:val="18"/>
        </w:rPr>
        <w:t xml:space="preserve">Mukherjee </w:t>
      </w:r>
      <w:r>
        <w:rPr>
          <w:i/>
          <w:spacing w:val="-2"/>
          <w:sz w:val="18"/>
        </w:rPr>
        <w:t>Schoolof</w:t>
      </w:r>
      <w:r>
        <w:rPr>
          <w:i/>
          <w:spacing w:val="-14"/>
          <w:sz w:val="18"/>
        </w:rPr>
        <w:t xml:space="preserve"> </w:t>
      </w:r>
      <w:r>
        <w:rPr>
          <w:i/>
          <w:spacing w:val="-2"/>
          <w:sz w:val="18"/>
        </w:rPr>
        <w:t>computer</w:t>
      </w:r>
      <w:r>
        <w:rPr>
          <w:i/>
          <w:spacing w:val="-10"/>
          <w:sz w:val="18"/>
        </w:rPr>
        <w:t xml:space="preserve"> </w:t>
      </w:r>
      <w:r>
        <w:rPr>
          <w:i/>
          <w:spacing w:val="-2"/>
          <w:sz w:val="18"/>
        </w:rPr>
        <w:t xml:space="preserve">engineering </w:t>
      </w:r>
      <w:r>
        <w:rPr>
          <w:i/>
          <w:sz w:val="18"/>
        </w:rPr>
        <w:t>KIIT Deemed to be University</w:t>
      </w:r>
    </w:p>
    <w:p w14:paraId="1A974409">
      <w:pPr>
        <w:spacing w:before="3"/>
        <w:ind w:left="1483" w:right="378" w:hanging="77"/>
        <w:jc w:val="left"/>
        <w:rPr>
          <w:sz w:val="18"/>
        </w:rPr>
      </w:pPr>
      <w:r>
        <w:rPr>
          <w:spacing w:val="-2"/>
          <w:sz w:val="18"/>
        </w:rPr>
        <w:t>Bhubaneswar,</w:t>
      </w:r>
      <w:r>
        <w:rPr>
          <w:spacing w:val="-18"/>
          <w:sz w:val="18"/>
        </w:rPr>
        <w:t xml:space="preserve"> </w:t>
      </w:r>
      <w:r>
        <w:rPr>
          <w:spacing w:val="-2"/>
          <w:sz w:val="18"/>
        </w:rPr>
        <w:t xml:space="preserve">Odisha </w:t>
      </w:r>
      <w:r>
        <w:fldChar w:fldCharType="begin"/>
      </w:r>
      <w:r>
        <w:instrText xml:space="preserve"> HYPERLINK "mailto:2128133@kiit.ac.in" \h </w:instrText>
      </w:r>
      <w:r>
        <w:fldChar w:fldCharType="separate"/>
      </w:r>
      <w:r>
        <w:rPr>
          <w:spacing w:val="-2"/>
          <w:sz w:val="18"/>
        </w:rPr>
        <w:t>2205361@kiit.ac.in</w:t>
      </w:r>
      <w:r>
        <w:rPr>
          <w:spacing w:val="-2"/>
          <w:sz w:val="18"/>
        </w:rPr>
        <w:fldChar w:fldCharType="end"/>
      </w:r>
    </w:p>
    <w:p w14:paraId="68F53127">
      <w:pPr>
        <w:spacing w:before="97" w:line="240" w:lineRule="auto"/>
        <w:ind w:left="1044" w:right="1093" w:firstLine="444"/>
        <w:jc w:val="left"/>
        <w:rPr>
          <w:i/>
          <w:sz w:val="18"/>
        </w:rPr>
      </w:pPr>
      <w:r>
        <w:br w:type="column"/>
      </w:r>
      <w:r>
        <w:rPr>
          <w:sz w:val="18"/>
        </w:rPr>
        <w:t>Ankan</w:t>
      </w:r>
      <w:r>
        <w:rPr>
          <w:spacing w:val="40"/>
          <w:sz w:val="18"/>
        </w:rPr>
        <w:t xml:space="preserve"> </w:t>
      </w:r>
      <w:r>
        <w:rPr>
          <w:sz w:val="18"/>
        </w:rPr>
        <w:t xml:space="preserve">Banerjee </w:t>
      </w:r>
      <w:r>
        <w:rPr>
          <w:i/>
          <w:spacing w:val="-2"/>
          <w:sz w:val="18"/>
        </w:rPr>
        <w:t>Schoolof</w:t>
      </w:r>
      <w:r>
        <w:rPr>
          <w:i/>
          <w:spacing w:val="-13"/>
          <w:sz w:val="18"/>
        </w:rPr>
        <w:t xml:space="preserve"> </w:t>
      </w:r>
      <w:r>
        <w:rPr>
          <w:i/>
          <w:spacing w:val="-2"/>
          <w:sz w:val="18"/>
        </w:rPr>
        <w:t>computer</w:t>
      </w:r>
      <w:r>
        <w:rPr>
          <w:i/>
          <w:spacing w:val="-14"/>
          <w:sz w:val="18"/>
        </w:rPr>
        <w:t xml:space="preserve"> </w:t>
      </w:r>
      <w:r>
        <w:rPr>
          <w:i/>
          <w:spacing w:val="-2"/>
          <w:sz w:val="18"/>
        </w:rPr>
        <w:t xml:space="preserve">engineering </w:t>
      </w:r>
      <w:r>
        <w:rPr>
          <w:i/>
          <w:sz w:val="18"/>
        </w:rPr>
        <w:t>KIIT Deemed to be University</w:t>
      </w:r>
    </w:p>
    <w:p w14:paraId="30FE6746">
      <w:pPr>
        <w:spacing w:before="1"/>
        <w:ind w:left="1483" w:right="1445" w:hanging="96"/>
        <w:jc w:val="left"/>
        <w:rPr>
          <w:sz w:val="18"/>
        </w:rPr>
      </w:pPr>
      <w:r>
        <w:rPr>
          <w:spacing w:val="-2"/>
          <w:sz w:val="18"/>
        </w:rPr>
        <w:t>Bhubaneswar,</w:t>
      </w:r>
      <w:r>
        <w:rPr>
          <w:spacing w:val="-16"/>
          <w:sz w:val="18"/>
        </w:rPr>
        <w:t xml:space="preserve"> </w:t>
      </w:r>
      <w:r>
        <w:rPr>
          <w:spacing w:val="-2"/>
          <w:sz w:val="18"/>
        </w:rPr>
        <w:t xml:space="preserve">Odisha </w:t>
      </w:r>
      <w:r>
        <w:fldChar w:fldCharType="begin"/>
      </w:r>
      <w:r>
        <w:instrText xml:space="preserve"> HYPERLINK "mailto:2128141@kiit.ac.in" \h </w:instrText>
      </w:r>
      <w:r>
        <w:fldChar w:fldCharType="separate"/>
      </w:r>
      <w:r>
        <w:rPr>
          <w:spacing w:val="-2"/>
          <w:sz w:val="18"/>
        </w:rPr>
        <w:t>2205534@kiit.ac.in</w:t>
      </w:r>
      <w:r>
        <w:rPr>
          <w:spacing w:val="-2"/>
          <w:sz w:val="18"/>
        </w:rPr>
        <w:fldChar w:fldCharType="end"/>
      </w:r>
    </w:p>
    <w:p w14:paraId="2B5485F4">
      <w:pPr>
        <w:spacing w:after="0"/>
        <w:jc w:val="left"/>
        <w:rPr>
          <w:sz w:val="18"/>
        </w:rPr>
        <w:sectPr>
          <w:type w:val="continuous"/>
          <w:pgSz w:w="11910" w:h="16840"/>
          <w:pgMar w:top="460" w:right="141" w:bottom="0" w:left="141" w:header="720" w:footer="720" w:gutter="0"/>
          <w:cols w:equalWidth="0" w:num="3">
            <w:col w:w="3316" w:space="299"/>
            <w:col w:w="3330" w:space="303"/>
            <w:col w:w="4380"/>
          </w:cols>
        </w:sectPr>
      </w:pPr>
    </w:p>
    <w:p w14:paraId="1C27A69B">
      <w:pPr>
        <w:pStyle w:val="4"/>
      </w:pPr>
    </w:p>
    <w:p w14:paraId="320986E5">
      <w:pPr>
        <w:pStyle w:val="4"/>
        <w:spacing w:before="168"/>
      </w:pPr>
    </w:p>
    <w:p w14:paraId="688013CC">
      <w:pPr>
        <w:pStyle w:val="4"/>
        <w:spacing w:after="0"/>
        <w:sectPr>
          <w:type w:val="continuous"/>
          <w:pgSz w:w="11910" w:h="16840"/>
          <w:pgMar w:top="460" w:right="141" w:bottom="0" w:left="141" w:header="720" w:footer="720" w:gutter="0"/>
          <w:cols w:space="720" w:num="1"/>
        </w:sectPr>
      </w:pPr>
    </w:p>
    <w:p w14:paraId="588A2108">
      <w:pPr>
        <w:pStyle w:val="4"/>
        <w:spacing w:before="91"/>
        <w:ind w:left="708" w:right="13"/>
        <w:jc w:val="both"/>
      </w:pPr>
      <w:r>
        <w:rPr>
          <w:i/>
        </w:rPr>
        <w:t>Abstract</w:t>
      </w:r>
      <w:r>
        <w:t>— Air pollution remains a critical environmental and public health challenge, necessitating accurate classification of air quality levels. This study presents a comparative analysis of multiple machine learning models distinguishing air quality into several categories: Good, Moderate, Poor, and Hazardous. The dataset downloaded from Kaggle comprises 5000 samples with key environmental and demographic attributes such as temperature, humidity, pollutant concentrations and population</w:t>
      </w:r>
      <w:r>
        <w:rPr>
          <w:spacing w:val="-8"/>
        </w:rPr>
        <w:t xml:space="preserve"> </w:t>
      </w:r>
      <w:r>
        <w:t>density.</w:t>
      </w:r>
      <w:r>
        <w:rPr>
          <w:spacing w:val="-2"/>
        </w:rPr>
        <w:t xml:space="preserve"> </w:t>
      </w:r>
      <w:r>
        <w:t>A</w:t>
      </w:r>
      <w:r>
        <w:rPr>
          <w:spacing w:val="-7"/>
        </w:rPr>
        <w:t xml:space="preserve"> </w:t>
      </w:r>
      <w:r>
        <w:t>variety</w:t>
      </w:r>
      <w:r>
        <w:rPr>
          <w:spacing w:val="-4"/>
        </w:rPr>
        <w:t xml:space="preserve"> </w:t>
      </w:r>
      <w:r>
        <w:t>of</w:t>
      </w:r>
      <w:r>
        <w:rPr>
          <w:spacing w:val="-13"/>
        </w:rPr>
        <w:t xml:space="preserve"> </w:t>
      </w:r>
      <w:r>
        <w:t>machine</w:t>
      </w:r>
      <w:r>
        <w:rPr>
          <w:spacing w:val="-2"/>
        </w:rPr>
        <w:t xml:space="preserve"> </w:t>
      </w:r>
      <w:r>
        <w:t>learning</w:t>
      </w:r>
      <w:r>
        <w:rPr>
          <w:spacing w:val="-6"/>
        </w:rPr>
        <w:t xml:space="preserve"> </w:t>
      </w:r>
      <w:r>
        <w:t>classifiers, including Logistic Regression, Decision Tree, Random Forest, SVM, Gradient Boosting (GBM, XGBoost, CatBoost),</w:t>
      </w:r>
      <w:r>
        <w:rPr>
          <w:spacing w:val="-1"/>
        </w:rPr>
        <w:t xml:space="preserve"> </w:t>
      </w:r>
      <w:r>
        <w:t>and ensemble methods, were</w:t>
      </w:r>
      <w:r>
        <w:rPr>
          <w:spacing w:val="40"/>
        </w:rPr>
        <w:t xml:space="preserve"> </w:t>
      </w:r>
      <w:r>
        <w:t>evaluated based</w:t>
      </w:r>
      <w:r>
        <w:rPr>
          <w:spacing w:val="-2"/>
        </w:rPr>
        <w:t xml:space="preserve"> </w:t>
      </w:r>
      <w:r>
        <w:t>on accuracy, precision, recall, and F1-score. The results</w:t>
      </w:r>
      <w:r>
        <w:rPr>
          <w:spacing w:val="40"/>
        </w:rPr>
        <w:t xml:space="preserve"> </w:t>
      </w:r>
      <w:r>
        <w:t>indicate that ensemble methods like Random Forest, Extra Trees Classifier, and XGBoost achieved the highest</w:t>
      </w:r>
      <w:r>
        <w:rPr>
          <w:spacing w:val="40"/>
        </w:rPr>
        <w:t xml:space="preserve"> </w:t>
      </w:r>
      <w:r>
        <w:t>accuracy (96.10% - 96.20%) and overall classification performance. Conversely, Bernoulli Naive Bayes exhibited the lowest accuracy (40.90%), highlighting its limitations in handling this dataset. Our study highlights the efficiency of machine learning in air quality assessment and its potential application</w:t>
      </w:r>
      <w:r>
        <w:rPr>
          <w:spacing w:val="-10"/>
        </w:rPr>
        <w:t xml:space="preserve"> </w:t>
      </w:r>
      <w:r>
        <w:t>in</w:t>
      </w:r>
      <w:r>
        <w:rPr>
          <w:spacing w:val="-10"/>
        </w:rPr>
        <w:t xml:space="preserve"> </w:t>
      </w:r>
      <w:r>
        <w:t>environmental</w:t>
      </w:r>
      <w:r>
        <w:rPr>
          <w:spacing w:val="-9"/>
        </w:rPr>
        <w:t xml:space="preserve"> </w:t>
      </w:r>
      <w:r>
        <w:t>monitoring</w:t>
      </w:r>
      <w:r>
        <w:rPr>
          <w:spacing w:val="25"/>
        </w:rPr>
        <w:t xml:space="preserve"> </w:t>
      </w:r>
      <w:r>
        <w:t>and</w:t>
      </w:r>
      <w:r>
        <w:rPr>
          <w:spacing w:val="-8"/>
        </w:rPr>
        <w:t xml:space="preserve"> </w:t>
      </w:r>
      <w:r>
        <w:t>policy-</w:t>
      </w:r>
      <w:r>
        <w:rPr>
          <w:spacing w:val="-2"/>
        </w:rPr>
        <w:t>making.</w:t>
      </w:r>
    </w:p>
    <w:p w14:paraId="13B69B94">
      <w:pPr>
        <w:spacing w:before="227"/>
        <w:ind w:left="766" w:right="33" w:firstLine="273"/>
        <w:jc w:val="left"/>
        <w:rPr>
          <w:b/>
          <w:i/>
          <w:sz w:val="18"/>
        </w:rPr>
      </w:pPr>
      <w:r>
        <w:rPr>
          <w:b/>
          <w:i/>
          <w:sz w:val="18"/>
        </w:rPr>
        <w:t>Keywords—</w:t>
      </w:r>
      <w:r>
        <w:rPr>
          <w:b/>
          <w:i/>
          <w:spacing w:val="-14"/>
          <w:sz w:val="18"/>
        </w:rPr>
        <w:t xml:space="preserve"> </w:t>
      </w:r>
      <w:r>
        <w:rPr>
          <w:b/>
          <w:i/>
          <w:sz w:val="18"/>
        </w:rPr>
        <w:t>Air</w:t>
      </w:r>
      <w:r>
        <w:rPr>
          <w:b/>
          <w:i/>
          <w:spacing w:val="-12"/>
          <w:sz w:val="18"/>
        </w:rPr>
        <w:t xml:space="preserve"> </w:t>
      </w:r>
      <w:r>
        <w:rPr>
          <w:b/>
          <w:i/>
          <w:sz w:val="18"/>
        </w:rPr>
        <w:t>Pollution,</w:t>
      </w:r>
      <w:r>
        <w:rPr>
          <w:b/>
          <w:i/>
          <w:spacing w:val="-14"/>
          <w:sz w:val="18"/>
        </w:rPr>
        <w:t xml:space="preserve"> </w:t>
      </w:r>
      <w:r>
        <w:rPr>
          <w:b/>
          <w:i/>
          <w:sz w:val="18"/>
        </w:rPr>
        <w:t>Data</w:t>
      </w:r>
      <w:r>
        <w:rPr>
          <w:b/>
          <w:i/>
          <w:spacing w:val="-11"/>
          <w:sz w:val="18"/>
        </w:rPr>
        <w:t xml:space="preserve"> </w:t>
      </w:r>
      <w:r>
        <w:rPr>
          <w:b/>
          <w:i/>
          <w:sz w:val="18"/>
        </w:rPr>
        <w:t>Science,</w:t>
      </w:r>
      <w:r>
        <w:rPr>
          <w:b/>
          <w:i/>
          <w:spacing w:val="-11"/>
          <w:sz w:val="18"/>
        </w:rPr>
        <w:t xml:space="preserve"> </w:t>
      </w:r>
      <w:r>
        <w:rPr>
          <w:b/>
          <w:i/>
          <w:sz w:val="18"/>
        </w:rPr>
        <w:t>Ensemble</w:t>
      </w:r>
      <w:r>
        <w:rPr>
          <w:b/>
          <w:i/>
          <w:spacing w:val="-11"/>
          <w:sz w:val="18"/>
        </w:rPr>
        <w:t xml:space="preserve"> </w:t>
      </w:r>
      <w:r>
        <w:rPr>
          <w:b/>
          <w:i/>
          <w:sz w:val="18"/>
        </w:rPr>
        <w:t>Learning, Multiclass Classification, XGBoost.</w:t>
      </w:r>
    </w:p>
    <w:p w14:paraId="0086ADA4">
      <w:pPr>
        <w:pStyle w:val="4"/>
        <w:rPr>
          <w:b/>
          <w:i/>
          <w:sz w:val="18"/>
        </w:rPr>
      </w:pPr>
    </w:p>
    <w:p w14:paraId="1B50BB46">
      <w:pPr>
        <w:pStyle w:val="4"/>
        <w:rPr>
          <w:b/>
          <w:i/>
          <w:sz w:val="18"/>
        </w:rPr>
      </w:pPr>
    </w:p>
    <w:p w14:paraId="4EC7638B">
      <w:pPr>
        <w:pStyle w:val="4"/>
        <w:spacing w:before="70"/>
        <w:rPr>
          <w:b/>
          <w:i/>
          <w:sz w:val="18"/>
        </w:rPr>
      </w:pPr>
    </w:p>
    <w:p w14:paraId="7C77EF1E">
      <w:pPr>
        <w:pStyle w:val="7"/>
        <w:numPr>
          <w:ilvl w:val="0"/>
          <w:numId w:val="1"/>
        </w:numPr>
        <w:tabs>
          <w:tab w:val="left" w:pos="2578"/>
        </w:tabs>
        <w:spacing w:before="0" w:after="0" w:line="240" w:lineRule="auto"/>
        <w:ind w:left="2578" w:right="0" w:hanging="171"/>
        <w:jc w:val="left"/>
        <w:rPr>
          <w:sz w:val="20"/>
        </w:rPr>
      </w:pPr>
      <w:r>
        <w:rPr>
          <w:smallCaps/>
          <w:spacing w:val="-2"/>
          <w:sz w:val="20"/>
        </w:rPr>
        <w:t>Introduction</w:t>
      </w:r>
    </w:p>
    <w:p w14:paraId="4A0E18F3">
      <w:pPr>
        <w:pStyle w:val="4"/>
        <w:spacing w:before="99"/>
        <w:rPr>
          <w:sz w:val="16"/>
        </w:rPr>
      </w:pPr>
    </w:p>
    <w:p w14:paraId="3609E3E5">
      <w:pPr>
        <w:pStyle w:val="4"/>
        <w:ind w:left="708"/>
        <w:jc w:val="both"/>
      </w:pPr>
      <w:r>
        <w:t>Air</w:t>
      </w:r>
      <w:r>
        <w:rPr>
          <w:spacing w:val="-8"/>
        </w:rPr>
        <w:t xml:space="preserve"> </w:t>
      </w:r>
      <w:r>
        <w:t>pollution</w:t>
      </w:r>
      <w:r>
        <w:rPr>
          <w:spacing w:val="-5"/>
        </w:rPr>
        <w:t xml:space="preserve"> </w:t>
      </w:r>
      <w:r>
        <w:t>is</w:t>
      </w:r>
      <w:r>
        <w:rPr>
          <w:spacing w:val="-2"/>
        </w:rPr>
        <w:t xml:space="preserve"> </w:t>
      </w:r>
      <w:r>
        <w:t>a</w:t>
      </w:r>
      <w:r>
        <w:rPr>
          <w:spacing w:val="-8"/>
        </w:rPr>
        <w:t xml:space="preserve"> </w:t>
      </w:r>
      <w:r>
        <w:t>significant</w:t>
      </w:r>
      <w:r>
        <w:rPr>
          <w:spacing w:val="-4"/>
        </w:rPr>
        <w:t xml:space="preserve"> </w:t>
      </w:r>
      <w:r>
        <w:t>environmental</w:t>
      </w:r>
      <w:r>
        <w:rPr>
          <w:spacing w:val="-4"/>
        </w:rPr>
        <w:t xml:space="preserve"> </w:t>
      </w:r>
      <w:r>
        <w:t>and</w:t>
      </w:r>
      <w:r>
        <w:rPr>
          <w:spacing w:val="-1"/>
        </w:rPr>
        <w:t xml:space="preserve"> </w:t>
      </w:r>
      <w:r>
        <w:t>public</w:t>
      </w:r>
      <w:r>
        <w:rPr>
          <w:spacing w:val="-3"/>
        </w:rPr>
        <w:t xml:space="preserve"> </w:t>
      </w:r>
      <w:r>
        <w:t>health challenge, contributing to respiratory diseases,</w:t>
      </w:r>
      <w:r>
        <w:rPr>
          <w:spacing w:val="40"/>
        </w:rPr>
        <w:t xml:space="preserve"> </w:t>
      </w:r>
      <w:r>
        <w:t>cardiovascular complications, and reduced life expectancy. With</w:t>
      </w:r>
      <w:r>
        <w:rPr>
          <w:spacing w:val="-1"/>
        </w:rPr>
        <w:t xml:space="preserve"> </w:t>
      </w:r>
      <w:r>
        <w:t>rapid</w:t>
      </w:r>
      <w:r>
        <w:rPr>
          <w:spacing w:val="-1"/>
        </w:rPr>
        <w:t xml:space="preserve"> </w:t>
      </w:r>
      <w:r>
        <w:t>urbanization and industrialization, monitoring air quality has become essential for implementing effective pollution control strategies and issuing timely health advisories. Traditional air quality monitoring relies on physical sensors and manual observations, which, while reliable, are often expensive, resource-intensive, and geographically limited. Machine learning [1] provides a scalable and efficient alternative by leveraging historical</w:t>
      </w:r>
      <w:r>
        <w:rPr>
          <w:spacing w:val="40"/>
        </w:rPr>
        <w:t xml:space="preserve"> </w:t>
      </w:r>
      <w:r>
        <w:t>data to predict pollution levels accurately.</w:t>
      </w:r>
    </w:p>
    <w:p w14:paraId="56F0E19C">
      <w:pPr>
        <w:pStyle w:val="4"/>
        <w:spacing w:before="51"/>
      </w:pPr>
    </w:p>
    <w:p w14:paraId="1A01A959">
      <w:pPr>
        <w:pStyle w:val="4"/>
        <w:ind w:left="708" w:right="1"/>
        <w:jc w:val="both"/>
      </w:pPr>
      <w:r>
        <w:t>This study focuses on classifying air quality using machine learning techniques based on a dataset containing 5000 samples. The dataset captures key environmental and demographic</w:t>
      </w:r>
      <w:r>
        <w:rPr>
          <w:spacing w:val="36"/>
        </w:rPr>
        <w:t xml:space="preserve"> </w:t>
      </w:r>
      <w:r>
        <w:t>factors</w:t>
      </w:r>
      <w:r>
        <w:rPr>
          <w:spacing w:val="33"/>
        </w:rPr>
        <w:t xml:space="preserve"> </w:t>
      </w:r>
      <w:r>
        <w:t>that</w:t>
      </w:r>
      <w:r>
        <w:rPr>
          <w:spacing w:val="38"/>
        </w:rPr>
        <w:t xml:space="preserve"> </w:t>
      </w:r>
      <w:r>
        <w:t>influence</w:t>
      </w:r>
      <w:r>
        <w:rPr>
          <w:spacing w:val="36"/>
        </w:rPr>
        <w:t xml:space="preserve"> </w:t>
      </w:r>
      <w:r>
        <w:t>pollution</w:t>
      </w:r>
      <w:r>
        <w:rPr>
          <w:spacing w:val="30"/>
        </w:rPr>
        <w:t xml:space="preserve"> </w:t>
      </w:r>
      <w:r>
        <w:t>levels.</w:t>
      </w:r>
      <w:r>
        <w:rPr>
          <w:spacing w:val="34"/>
        </w:rPr>
        <w:t xml:space="preserve"> </w:t>
      </w:r>
      <w:r>
        <w:t>These</w:t>
      </w:r>
    </w:p>
    <w:p w14:paraId="0B3C62F3">
      <w:pPr>
        <w:pStyle w:val="4"/>
        <w:spacing w:before="91"/>
        <w:ind w:left="382" w:right="703"/>
        <w:jc w:val="both"/>
      </w:pPr>
      <w:r>
        <w:br w:type="column"/>
      </w:r>
      <w:r>
        <w:t>include temperature, which affects the chemical behavior of pollutants in the atmosphere, and humidity, which impacts pollutant dispersion and concentration. The dataset also includes critical air pollutants which are coarse particulate matter responsible for respiratory illnesses, as well as gaseous pollutants like nitrogen dioxide (NO₂), sulfur</w:t>
      </w:r>
      <w:r>
        <w:rPr>
          <w:spacing w:val="40"/>
        </w:rPr>
        <w:t xml:space="preserve"> </w:t>
      </w:r>
      <w:r>
        <w:t>dioxide (SO₂), and carbon monoxide (CO), which originate primarily from combustion processes and industrial emissions. Additionally, proximity to industrial areas is considered a crucial factor, as regions closer to major industrial zones tend to experience higher pollution levels. Population density is also included,</w:t>
      </w:r>
      <w:r>
        <w:rPr>
          <w:spacing w:val="-1"/>
        </w:rPr>
        <w:t xml:space="preserve"> </w:t>
      </w:r>
      <w:r>
        <w:t>as human activities such as transportation and energy consumption contribute to air quality variations.</w:t>
      </w:r>
    </w:p>
    <w:p w14:paraId="668AE697">
      <w:pPr>
        <w:pStyle w:val="4"/>
        <w:spacing w:before="47"/>
      </w:pPr>
    </w:p>
    <w:p w14:paraId="20060416">
      <w:pPr>
        <w:pStyle w:val="4"/>
        <w:ind w:left="382" w:right="652"/>
        <w:jc w:val="both"/>
      </w:pPr>
      <w:r>
        <w:t>The</w:t>
      </w:r>
      <w:r>
        <w:rPr>
          <w:spacing w:val="-3"/>
        </w:rPr>
        <w:t xml:space="preserve"> </w:t>
      </w:r>
      <w:r>
        <w:t>classification</w:t>
      </w:r>
      <w:r>
        <w:rPr>
          <w:spacing w:val="-2"/>
        </w:rPr>
        <w:t xml:space="preserve"> </w:t>
      </w:r>
      <w:r>
        <w:t>problem[2]</w:t>
      </w:r>
      <w:r>
        <w:rPr>
          <w:spacing w:val="-4"/>
        </w:rPr>
        <w:t xml:space="preserve"> </w:t>
      </w:r>
      <w:r>
        <w:t>involves four air</w:t>
      </w:r>
      <w:r>
        <w:rPr>
          <w:spacing w:val="-2"/>
        </w:rPr>
        <w:t xml:space="preserve"> </w:t>
      </w:r>
      <w:r>
        <w:t>quality</w:t>
      </w:r>
      <w:r>
        <w:rPr>
          <w:spacing w:val="-2"/>
        </w:rPr>
        <w:t xml:space="preserve"> </w:t>
      </w:r>
      <w:r>
        <w:t>levels: Good, Moderate, Poor, and Hazardous, determined based on pollutant concentrations and environmental conditions. To address this,</w:t>
      </w:r>
      <w:r>
        <w:rPr>
          <w:spacing w:val="40"/>
        </w:rPr>
        <w:t xml:space="preserve"> </w:t>
      </w:r>
      <w:r>
        <w:t>we</w:t>
      </w:r>
      <w:r>
        <w:rPr>
          <w:spacing w:val="40"/>
        </w:rPr>
        <w:t xml:space="preserve"> </w:t>
      </w:r>
      <w:r>
        <w:t>have</w:t>
      </w:r>
      <w:r>
        <w:rPr>
          <w:spacing w:val="40"/>
        </w:rPr>
        <w:t xml:space="preserve"> </w:t>
      </w:r>
      <w:r>
        <w:t>used</w:t>
      </w:r>
      <w:r>
        <w:rPr>
          <w:spacing w:val="40"/>
        </w:rPr>
        <w:t xml:space="preserve"> </w:t>
      </w:r>
      <w:r>
        <w:t>traditional</w:t>
      </w:r>
      <w:r>
        <w:rPr>
          <w:spacing w:val="40"/>
        </w:rPr>
        <w:t xml:space="preserve"> </w:t>
      </w:r>
      <w:r>
        <w:t>classifiers</w:t>
      </w:r>
      <w:r>
        <w:rPr>
          <w:spacing w:val="40"/>
        </w:rPr>
        <w:t xml:space="preserve"> </w:t>
      </w:r>
      <w:r>
        <w:t>like Logistic Regression, Decision Tree, and Support Vector Machine (SVM), Random Forest, Gradient Boosting, XGBoost, and CatBoost, and probabilistic methods like</w:t>
      </w:r>
      <w:r>
        <w:rPr>
          <w:spacing w:val="40"/>
        </w:rPr>
        <w:t xml:space="preserve"> </w:t>
      </w:r>
      <w:r>
        <w:t>Naïve Bayes, among others. Models are evaluated using accuracy, precision, recall, and F1- score to determine its effectiveness in predicting air quality levels.The paper is divided into sub-sections: Literature Survey,Methodology</w:t>
      </w:r>
      <w:r>
        <w:rPr>
          <w:spacing w:val="40"/>
        </w:rPr>
        <w:t xml:space="preserve"> </w:t>
      </w:r>
      <w:r>
        <w:t>and result assesment and conclusion.</w:t>
      </w:r>
    </w:p>
    <w:p w14:paraId="218E5455">
      <w:pPr>
        <w:pStyle w:val="4"/>
        <w:spacing w:before="49"/>
      </w:pPr>
    </w:p>
    <w:p w14:paraId="1720CF54">
      <w:pPr>
        <w:pStyle w:val="7"/>
        <w:numPr>
          <w:ilvl w:val="0"/>
          <w:numId w:val="1"/>
        </w:numPr>
        <w:tabs>
          <w:tab w:val="left" w:pos="2024"/>
        </w:tabs>
        <w:spacing w:before="0" w:after="0" w:line="240" w:lineRule="auto"/>
        <w:ind w:left="2024" w:right="0" w:hanging="221"/>
        <w:jc w:val="left"/>
        <w:rPr>
          <w:sz w:val="20"/>
        </w:rPr>
      </w:pPr>
      <w:r>
        <w:rPr>
          <w:smallCaps/>
          <w:spacing w:val="-2"/>
          <w:sz w:val="20"/>
        </w:rPr>
        <w:t>Literature</w:t>
      </w:r>
      <w:r>
        <w:rPr>
          <w:smallCaps/>
          <w:spacing w:val="6"/>
          <w:sz w:val="20"/>
        </w:rPr>
        <w:t xml:space="preserve"> </w:t>
      </w:r>
      <w:r>
        <w:rPr>
          <w:smallCaps/>
          <w:spacing w:val="-2"/>
          <w:sz w:val="20"/>
        </w:rPr>
        <w:t>Survey</w:t>
      </w:r>
    </w:p>
    <w:p w14:paraId="646EAB0B">
      <w:pPr>
        <w:pStyle w:val="4"/>
        <w:spacing w:before="97"/>
        <w:rPr>
          <w:sz w:val="16"/>
        </w:rPr>
      </w:pPr>
    </w:p>
    <w:p w14:paraId="7603C292">
      <w:pPr>
        <w:pStyle w:val="4"/>
        <w:ind w:left="382" w:right="703"/>
        <w:jc w:val="both"/>
      </w:pPr>
      <w:r>
        <w:t>Air pollution remains a vital challenge with severe consequences for people’s health and the environment. Air quality monitoring systems rely on sensor- based networks and manual reporting, which, although effective, are costly and limited in coverage. In recent years, machine learning has been widely applied in air pollution prediction and classification, offering more efficient and scalable solutions. Various studies have explored</w:t>
      </w:r>
      <w:r>
        <w:rPr>
          <w:spacing w:val="-5"/>
        </w:rPr>
        <w:t xml:space="preserve"> </w:t>
      </w:r>
      <w:r>
        <w:t xml:space="preserve">different algorithms and data- driven methodologies to improve air quality assessment and </w:t>
      </w:r>
      <w:r>
        <w:rPr>
          <w:spacing w:val="-2"/>
        </w:rPr>
        <w:t>forecasting.</w:t>
      </w:r>
    </w:p>
    <w:p w14:paraId="72F338EB">
      <w:pPr>
        <w:pStyle w:val="4"/>
        <w:spacing w:before="50"/>
      </w:pPr>
    </w:p>
    <w:p w14:paraId="1AA48028">
      <w:pPr>
        <w:pStyle w:val="4"/>
        <w:ind w:left="382" w:right="704"/>
        <w:jc w:val="both"/>
      </w:pPr>
      <w:r>
        <w:t>One study examines the application of machine learning in predicting air pollution levels based on meteorological parameters and pollutant concentrations [3]. The researchers employ decision tree-based ensemble methods such as Random</w:t>
      </w:r>
      <w:r>
        <w:rPr>
          <w:spacing w:val="-2"/>
        </w:rPr>
        <w:t xml:space="preserve"> </w:t>
      </w:r>
      <w:r>
        <w:t>Forest and Gradient Boosting to enhance predictive accuracy.</w:t>
      </w:r>
      <w:r>
        <w:rPr>
          <w:spacing w:val="80"/>
        </w:rPr>
        <w:t xml:space="preserve"> </w:t>
      </w:r>
      <w:r>
        <w:t>Their</w:t>
      </w:r>
      <w:r>
        <w:rPr>
          <w:spacing w:val="80"/>
        </w:rPr>
        <w:t xml:space="preserve"> </w:t>
      </w:r>
      <w:r>
        <w:t>findings</w:t>
      </w:r>
      <w:r>
        <w:rPr>
          <w:spacing w:val="80"/>
        </w:rPr>
        <w:t xml:space="preserve"> </w:t>
      </w:r>
      <w:r>
        <w:t>highlight</w:t>
      </w:r>
      <w:r>
        <w:rPr>
          <w:spacing w:val="80"/>
        </w:rPr>
        <w:t xml:space="preserve"> </w:t>
      </w:r>
      <w:r>
        <w:t>the</w:t>
      </w:r>
      <w:r>
        <w:rPr>
          <w:spacing w:val="80"/>
        </w:rPr>
        <w:t xml:space="preserve"> </w:t>
      </w:r>
      <w:r>
        <w:t>effectiveness</w:t>
      </w:r>
      <w:r>
        <w:rPr>
          <w:spacing w:val="80"/>
        </w:rPr>
        <w:t xml:space="preserve"> </w:t>
      </w:r>
      <w:r>
        <w:t>of</w:t>
      </w:r>
    </w:p>
    <w:p w14:paraId="0AF3ED26">
      <w:pPr>
        <w:pStyle w:val="4"/>
        <w:spacing w:after="0"/>
        <w:jc w:val="both"/>
        <w:sectPr>
          <w:type w:val="continuous"/>
          <w:pgSz w:w="11910" w:h="16840"/>
          <w:pgMar w:top="460" w:right="141" w:bottom="0" w:left="141" w:header="720" w:footer="720" w:gutter="0"/>
          <w:cols w:equalWidth="0" w:num="2">
            <w:col w:w="5605" w:space="40"/>
            <w:col w:w="5983"/>
          </w:cols>
        </w:sectPr>
      </w:pPr>
    </w:p>
    <w:p w14:paraId="6479315A">
      <w:pPr>
        <w:pStyle w:val="4"/>
        <w:spacing w:before="80"/>
        <w:ind w:left="708" w:right="2"/>
        <w:jc w:val="both"/>
      </w:pPr>
      <w:r>
        <w:t>machine learning models in capturing complex relationships between atmospheric conditions and pollution levels.</w:t>
      </w:r>
    </w:p>
    <w:p w14:paraId="11CB1157">
      <w:pPr>
        <w:pStyle w:val="4"/>
        <w:spacing w:before="49"/>
      </w:pPr>
    </w:p>
    <w:p w14:paraId="6B4C00B2">
      <w:pPr>
        <w:pStyle w:val="4"/>
        <w:ind w:left="708"/>
        <w:jc w:val="both"/>
      </w:pPr>
      <w:r>
        <w:t xml:space="preserve">Another study integrates deep learning techniques, for real time monitoring using IoT-based sensor networks [4]. The research demonstrates how deep learning can effectively process temporal and spatial air quality data, improving prediction accuracy compared to traditional statistical </w:t>
      </w:r>
      <w:r>
        <w:rPr>
          <w:spacing w:val="-2"/>
        </w:rPr>
        <w:t>models.</w:t>
      </w:r>
    </w:p>
    <w:p w14:paraId="09370ED1">
      <w:pPr>
        <w:pStyle w:val="4"/>
        <w:spacing w:before="46"/>
      </w:pPr>
    </w:p>
    <w:p w14:paraId="380FE16A">
      <w:pPr>
        <w:pStyle w:val="4"/>
        <w:ind w:left="708" w:right="1"/>
        <w:jc w:val="both"/>
      </w:pPr>
      <w:r>
        <w:t>In a separate study, the authors propose a hybrid approach integrating important feature choosing and classifiers to improve air quality classification [5].</w:t>
      </w:r>
      <w:r>
        <w:rPr>
          <w:spacing w:val="-3"/>
        </w:rPr>
        <w:t xml:space="preserve"> </w:t>
      </w:r>
      <w:r>
        <w:t>The study explores the impact of different parameters, such as temperature, humidity and pollutant concentrations, on classification performance. Support Vector Machines (SVM) and Naïve Bayes classifiers are used to differentiate air quality levels, with SVM achieving higher accuracy due to its capability to handle complex data.</w:t>
      </w:r>
    </w:p>
    <w:p w14:paraId="7FB384DE">
      <w:pPr>
        <w:pStyle w:val="4"/>
        <w:spacing w:before="52"/>
      </w:pPr>
    </w:p>
    <w:p w14:paraId="271020C9">
      <w:pPr>
        <w:pStyle w:val="4"/>
        <w:ind w:left="708" w:right="1"/>
        <w:jc w:val="both"/>
      </w:pPr>
      <w:r>
        <w:t>Additionally, an IoT-driven framework for air quality prediction is developed, where data from multiple sensors is processed using machine learning models such as Decision Trees and K-Nearest Neighbors (KNN) [6]. The authors emphasize the significance of selecting appropriate in improving performance of the model and reducing computation time.</w:t>
      </w:r>
    </w:p>
    <w:p w14:paraId="421EC55E">
      <w:pPr>
        <w:pStyle w:val="4"/>
        <w:spacing w:before="51"/>
      </w:pPr>
    </w:p>
    <w:p w14:paraId="0A79CF21">
      <w:pPr>
        <w:pStyle w:val="4"/>
        <w:spacing w:before="1"/>
        <w:ind w:left="708"/>
        <w:jc w:val="both"/>
      </w:pPr>
      <w:r>
        <w:t>Another research study discusses the use of ensemble learning</w:t>
      </w:r>
      <w:r>
        <w:rPr>
          <w:spacing w:val="-3"/>
        </w:rPr>
        <w:t xml:space="preserve"> </w:t>
      </w:r>
      <w:r>
        <w:t>techniques,</w:t>
      </w:r>
      <w:r>
        <w:rPr>
          <w:spacing w:val="-4"/>
        </w:rPr>
        <w:t xml:space="preserve"> </w:t>
      </w:r>
      <w:r>
        <w:t>including</w:t>
      </w:r>
      <w:r>
        <w:rPr>
          <w:spacing w:val="-3"/>
        </w:rPr>
        <w:t xml:space="preserve"> </w:t>
      </w:r>
      <w:r>
        <w:t>XGBoost</w:t>
      </w:r>
      <w:r>
        <w:rPr>
          <w:spacing w:val="-6"/>
        </w:rPr>
        <w:t xml:space="preserve"> </w:t>
      </w:r>
      <w:r>
        <w:t>and CatBoost,</w:t>
      </w:r>
      <w:r>
        <w:rPr>
          <w:spacing w:val="-5"/>
        </w:rPr>
        <w:t xml:space="preserve"> </w:t>
      </w:r>
      <w:r>
        <w:t>in</w:t>
      </w:r>
      <w:r>
        <w:rPr>
          <w:spacing w:val="-1"/>
        </w:rPr>
        <w:t xml:space="preserve"> </w:t>
      </w:r>
      <w:r>
        <w:t>air pollution forecasting [7]. The study shows that boosting- based models significantly outperform traditional classifiers due to their power to deal with unbalanced data and</w:t>
      </w:r>
      <w:r>
        <w:rPr>
          <w:spacing w:val="40"/>
        </w:rPr>
        <w:t xml:space="preserve"> </w:t>
      </w:r>
      <w:r>
        <w:t>capture nonlinear relationships between environmental conditions.</w:t>
      </w:r>
    </w:p>
    <w:p w14:paraId="17D2640C">
      <w:pPr>
        <w:pStyle w:val="4"/>
        <w:spacing w:before="50"/>
      </w:pPr>
    </w:p>
    <w:p w14:paraId="6D85628D">
      <w:pPr>
        <w:pStyle w:val="4"/>
        <w:ind w:left="708" w:right="1"/>
        <w:jc w:val="both"/>
      </w:pPr>
      <w:r>
        <w:t>To</w:t>
      </w:r>
      <w:r>
        <w:rPr>
          <w:spacing w:val="-6"/>
        </w:rPr>
        <w:t xml:space="preserve"> </w:t>
      </w:r>
      <w:r>
        <w:t>conclude</w:t>
      </w:r>
      <w:r>
        <w:rPr>
          <w:spacing w:val="-5"/>
        </w:rPr>
        <w:t xml:space="preserve"> </w:t>
      </w:r>
      <w:r>
        <w:t>the</w:t>
      </w:r>
      <w:r>
        <w:rPr>
          <w:spacing w:val="-1"/>
        </w:rPr>
        <w:t xml:space="preserve"> </w:t>
      </w:r>
      <w:r>
        <w:t>usage of</w:t>
      </w:r>
      <w:r>
        <w:rPr>
          <w:spacing w:val="-7"/>
        </w:rPr>
        <w:t xml:space="preserve"> </w:t>
      </w:r>
      <w:r>
        <w:t>ML</w:t>
      </w:r>
      <w:r>
        <w:rPr>
          <w:spacing w:val="-3"/>
        </w:rPr>
        <w:t xml:space="preserve"> </w:t>
      </w:r>
      <w:r>
        <w:t>in</w:t>
      </w:r>
      <w:r>
        <w:rPr>
          <w:spacing w:val="-2"/>
        </w:rPr>
        <w:t xml:space="preserve"> </w:t>
      </w:r>
      <w:r>
        <w:t>air</w:t>
      </w:r>
      <w:r>
        <w:rPr>
          <w:spacing w:val="-4"/>
        </w:rPr>
        <w:t xml:space="preserve"> </w:t>
      </w:r>
      <w:r>
        <w:t>quality classification</w:t>
      </w:r>
      <w:r>
        <w:rPr>
          <w:spacing w:val="-2"/>
        </w:rPr>
        <w:t xml:space="preserve"> </w:t>
      </w:r>
      <w:r>
        <w:t>and prediction has gained significant traction. Studies have explored various approaches, including decision trees, ensemble learning and SVM, demonstrating their effectiveness in improving classification accuracy and prediction reliability. These advancements contribute to the development of robust, scalable air quality monitoring systems, ultimately aiding in pollution control efforts and public health protection.</w:t>
      </w:r>
    </w:p>
    <w:p w14:paraId="4FACA7C8">
      <w:pPr>
        <w:pStyle w:val="4"/>
      </w:pPr>
    </w:p>
    <w:p w14:paraId="00600105">
      <w:pPr>
        <w:pStyle w:val="4"/>
      </w:pPr>
    </w:p>
    <w:p w14:paraId="56125D8E">
      <w:pPr>
        <w:pStyle w:val="4"/>
        <w:spacing w:before="101"/>
      </w:pPr>
    </w:p>
    <w:p w14:paraId="7B8E8AEF">
      <w:pPr>
        <w:pStyle w:val="7"/>
        <w:numPr>
          <w:ilvl w:val="0"/>
          <w:numId w:val="1"/>
        </w:numPr>
        <w:tabs>
          <w:tab w:val="left" w:pos="2544"/>
        </w:tabs>
        <w:spacing w:before="0" w:after="0" w:line="240" w:lineRule="auto"/>
        <w:ind w:left="2544" w:right="0" w:hanging="283"/>
        <w:jc w:val="left"/>
        <w:rPr>
          <w:sz w:val="20"/>
        </w:rPr>
      </w:pPr>
      <w:r>
        <w:rPr>
          <w:smallCaps/>
          <w:sz w:val="20"/>
        </w:rPr>
        <w:t>Basic</w:t>
      </w:r>
      <w:r>
        <w:rPr>
          <w:smallCaps/>
          <w:spacing w:val="4"/>
          <w:sz w:val="20"/>
        </w:rPr>
        <w:t xml:space="preserve"> </w:t>
      </w:r>
      <w:r>
        <w:rPr>
          <w:smallCaps/>
          <w:spacing w:val="-2"/>
          <w:sz w:val="20"/>
        </w:rPr>
        <w:t>Concepts</w:t>
      </w:r>
    </w:p>
    <w:p w14:paraId="752D3574">
      <w:pPr>
        <w:pStyle w:val="4"/>
        <w:spacing w:before="95"/>
        <w:rPr>
          <w:sz w:val="16"/>
        </w:rPr>
      </w:pPr>
    </w:p>
    <w:p w14:paraId="436CEDB6">
      <w:pPr>
        <w:pStyle w:val="7"/>
        <w:numPr>
          <w:ilvl w:val="0"/>
          <w:numId w:val="2"/>
        </w:numPr>
        <w:tabs>
          <w:tab w:val="left" w:pos="973"/>
        </w:tabs>
        <w:spacing w:before="0" w:after="0" w:line="240" w:lineRule="auto"/>
        <w:ind w:left="973" w:right="0" w:hanging="265"/>
        <w:jc w:val="both"/>
        <w:rPr>
          <w:i/>
          <w:sz w:val="20"/>
        </w:rPr>
      </w:pPr>
      <w:r>
        <w:rPr>
          <w:i/>
          <w:spacing w:val="-2"/>
          <w:sz w:val="20"/>
        </w:rPr>
        <w:t>Logistic</w:t>
      </w:r>
      <w:r>
        <w:rPr>
          <w:i/>
          <w:spacing w:val="-10"/>
          <w:sz w:val="20"/>
        </w:rPr>
        <w:t xml:space="preserve"> </w:t>
      </w:r>
      <w:r>
        <w:rPr>
          <w:i/>
          <w:spacing w:val="-2"/>
          <w:sz w:val="20"/>
        </w:rPr>
        <w:t>Regression</w:t>
      </w:r>
    </w:p>
    <w:p w14:paraId="4159DACE">
      <w:pPr>
        <w:pStyle w:val="4"/>
        <w:spacing w:before="51"/>
        <w:rPr>
          <w:i/>
        </w:rPr>
      </w:pPr>
    </w:p>
    <w:p w14:paraId="47235193">
      <w:pPr>
        <w:pStyle w:val="4"/>
        <w:spacing w:before="1"/>
        <w:ind w:left="708" w:right="1"/>
        <w:jc w:val="both"/>
      </w:pPr>
      <w:r>
        <w:t>Logistic Regression a model using concepts of statistics widely used for problems having two classes. It determines the likelihood of an event occurring by passing data to a function,</w:t>
      </w:r>
      <w:r>
        <w:rPr>
          <w:spacing w:val="-1"/>
        </w:rPr>
        <w:t xml:space="preserve"> </w:t>
      </w:r>
      <w:r>
        <w:t>also known as</w:t>
      </w:r>
      <w:r>
        <w:rPr>
          <w:spacing w:val="-2"/>
        </w:rPr>
        <w:t xml:space="preserve"> </w:t>
      </w:r>
      <w:r>
        <w:t>the sigmoid curve.</w:t>
      </w:r>
      <w:r>
        <w:rPr>
          <w:spacing w:val="-1"/>
        </w:rPr>
        <w:t xml:space="preserve"> </w:t>
      </w:r>
      <w:r>
        <w:t>This algorithm is useful for modeling relationships between a dependent variable and</w:t>
      </w:r>
      <w:r>
        <w:rPr>
          <w:spacing w:val="40"/>
        </w:rPr>
        <w:t xml:space="preserve"> </w:t>
      </w:r>
      <w:r>
        <w:t>one or more independent variables, ensuring interpretability and efficiency.</w:t>
      </w:r>
    </w:p>
    <w:p w14:paraId="2A5FDC07">
      <w:pPr>
        <w:pStyle w:val="4"/>
        <w:spacing w:before="46"/>
      </w:pPr>
    </w:p>
    <w:p w14:paraId="2DAF552F">
      <w:pPr>
        <w:pStyle w:val="7"/>
        <w:numPr>
          <w:ilvl w:val="0"/>
          <w:numId w:val="2"/>
        </w:numPr>
        <w:tabs>
          <w:tab w:val="left" w:pos="925"/>
        </w:tabs>
        <w:spacing w:before="0" w:after="0" w:line="240" w:lineRule="auto"/>
        <w:ind w:left="925" w:right="0" w:hanging="217"/>
        <w:jc w:val="both"/>
        <w:rPr>
          <w:i/>
          <w:sz w:val="20"/>
        </w:rPr>
      </w:pPr>
      <w:r>
        <w:rPr>
          <w:i/>
          <w:spacing w:val="-2"/>
          <w:sz w:val="20"/>
        </w:rPr>
        <w:t>K-Nearest</w:t>
      </w:r>
      <w:r>
        <w:rPr>
          <w:i/>
          <w:spacing w:val="-8"/>
          <w:sz w:val="20"/>
        </w:rPr>
        <w:t xml:space="preserve"> </w:t>
      </w:r>
      <w:r>
        <w:rPr>
          <w:i/>
          <w:spacing w:val="-2"/>
          <w:sz w:val="20"/>
        </w:rPr>
        <w:t>Neighbors</w:t>
      </w:r>
      <w:r>
        <w:rPr>
          <w:i/>
          <w:spacing w:val="-10"/>
          <w:sz w:val="20"/>
        </w:rPr>
        <w:t xml:space="preserve"> </w:t>
      </w:r>
      <w:r>
        <w:rPr>
          <w:i/>
          <w:spacing w:val="-4"/>
          <w:sz w:val="20"/>
        </w:rPr>
        <w:t>(KNN)</w:t>
      </w:r>
    </w:p>
    <w:p w14:paraId="733E8485">
      <w:pPr>
        <w:pStyle w:val="4"/>
        <w:spacing w:before="82"/>
        <w:ind w:left="699" w:right="563"/>
        <w:jc w:val="both"/>
      </w:pPr>
      <w:r>
        <w:t>KNN does not use any parameters a lazy learner</w:t>
      </w:r>
      <w:r>
        <w:rPr>
          <w:spacing w:val="40"/>
        </w:rPr>
        <w:t xml:space="preserve"> </w:t>
      </w:r>
      <w:r>
        <w:t>based learning algorithm that distinguishes data</w:t>
      </w:r>
      <w:r>
        <w:rPr>
          <w:spacing w:val="40"/>
        </w:rPr>
        <w:t xml:space="preserve"> </w:t>
      </w:r>
      <w:r>
        <w:t>points based on closest k-nearest neighbors. It uses distance calculation to measure similarity and is effective in scenarios with well-separated classes, though it may struggle with high-dimensional data.</w:t>
      </w:r>
    </w:p>
    <w:p w14:paraId="6FC780F9">
      <w:pPr>
        <w:spacing w:before="0" w:line="240" w:lineRule="auto"/>
        <w:rPr>
          <w:sz w:val="20"/>
        </w:rPr>
      </w:pPr>
      <w:r>
        <w:br w:type="column"/>
      </w:r>
    </w:p>
    <w:p w14:paraId="1FF281BF">
      <w:pPr>
        <w:pStyle w:val="4"/>
        <w:spacing w:before="126"/>
      </w:pPr>
    </w:p>
    <w:p w14:paraId="67B1DB99">
      <w:pPr>
        <w:pStyle w:val="7"/>
        <w:numPr>
          <w:ilvl w:val="0"/>
          <w:numId w:val="2"/>
        </w:numPr>
        <w:tabs>
          <w:tab w:val="left" w:pos="615"/>
        </w:tabs>
        <w:spacing w:before="0" w:after="0" w:line="240" w:lineRule="auto"/>
        <w:ind w:left="615" w:right="0" w:hanging="231"/>
        <w:jc w:val="left"/>
        <w:rPr>
          <w:i/>
          <w:sz w:val="20"/>
        </w:rPr>
      </w:pPr>
      <w:r>
        <w:rPr>
          <w:i/>
          <w:spacing w:val="-2"/>
          <w:sz w:val="20"/>
        </w:rPr>
        <w:t>Decision</w:t>
      </w:r>
      <w:r>
        <w:rPr>
          <w:i/>
          <w:spacing w:val="-9"/>
          <w:sz w:val="20"/>
        </w:rPr>
        <w:t xml:space="preserve"> </w:t>
      </w:r>
      <w:r>
        <w:rPr>
          <w:i/>
          <w:spacing w:val="-2"/>
          <w:sz w:val="20"/>
        </w:rPr>
        <w:t>Tree</w:t>
      </w:r>
      <w:r>
        <w:rPr>
          <w:i/>
          <w:spacing w:val="-4"/>
          <w:sz w:val="20"/>
        </w:rPr>
        <w:t xml:space="preserve"> </w:t>
      </w:r>
      <w:r>
        <w:rPr>
          <w:i/>
          <w:spacing w:val="-2"/>
          <w:sz w:val="20"/>
        </w:rPr>
        <w:t>Classifier</w:t>
      </w:r>
    </w:p>
    <w:p w14:paraId="3B7203AC">
      <w:pPr>
        <w:pStyle w:val="4"/>
        <w:spacing w:before="49"/>
        <w:rPr>
          <w:i/>
        </w:rPr>
      </w:pPr>
    </w:p>
    <w:p w14:paraId="385594EC">
      <w:pPr>
        <w:pStyle w:val="4"/>
        <w:ind w:left="384" w:right="703"/>
        <w:jc w:val="both"/>
      </w:pPr>
      <w:r>
        <w:t>A Decision Tree is one of the best learning algorithm that repeatedly divides the data into sub-parts based on columns values. It follows a tree-like structure, with nodes representing</w:t>
      </w:r>
      <w:r>
        <w:rPr>
          <w:spacing w:val="-8"/>
        </w:rPr>
        <w:t xml:space="preserve"> </w:t>
      </w:r>
      <w:r>
        <w:t>decisions</w:t>
      </w:r>
      <w:r>
        <w:rPr>
          <w:spacing w:val="-1"/>
        </w:rPr>
        <w:t xml:space="preserve"> </w:t>
      </w:r>
      <w:r>
        <w:t>and</w:t>
      </w:r>
      <w:r>
        <w:rPr>
          <w:spacing w:val="-6"/>
        </w:rPr>
        <w:t xml:space="preserve"> </w:t>
      </w:r>
      <w:r>
        <w:t>leaves</w:t>
      </w:r>
      <w:r>
        <w:rPr>
          <w:spacing w:val="-5"/>
        </w:rPr>
        <w:t xml:space="preserve"> </w:t>
      </w:r>
      <w:r>
        <w:t>indicating</w:t>
      </w:r>
      <w:r>
        <w:rPr>
          <w:spacing w:val="-3"/>
        </w:rPr>
        <w:t xml:space="preserve"> </w:t>
      </w:r>
      <w:r>
        <w:t>class</w:t>
      </w:r>
      <w:r>
        <w:rPr>
          <w:spacing w:val="-3"/>
        </w:rPr>
        <w:t xml:space="preserve"> </w:t>
      </w:r>
      <w:r>
        <w:t>labels.</w:t>
      </w:r>
      <w:r>
        <w:rPr>
          <w:spacing w:val="-6"/>
        </w:rPr>
        <w:t xml:space="preserve"> </w:t>
      </w:r>
      <w:r>
        <w:t>The model selects the best split using metrics like Gini impurity or entropy, making it an interpretable but chances of generating a complex algorithm.</w:t>
      </w:r>
    </w:p>
    <w:p w14:paraId="71F5EF23">
      <w:pPr>
        <w:pStyle w:val="4"/>
        <w:spacing w:before="51"/>
      </w:pPr>
    </w:p>
    <w:p w14:paraId="77F525F6">
      <w:pPr>
        <w:pStyle w:val="7"/>
        <w:numPr>
          <w:ilvl w:val="0"/>
          <w:numId w:val="2"/>
        </w:numPr>
        <w:tabs>
          <w:tab w:val="left" w:pos="620"/>
        </w:tabs>
        <w:spacing w:before="0" w:after="0" w:line="240" w:lineRule="auto"/>
        <w:ind w:left="620" w:right="0" w:hanging="236"/>
        <w:jc w:val="left"/>
        <w:rPr>
          <w:i/>
          <w:sz w:val="20"/>
        </w:rPr>
      </w:pPr>
      <w:r>
        <w:rPr>
          <w:i/>
          <w:spacing w:val="-2"/>
          <w:sz w:val="20"/>
        </w:rPr>
        <w:t>Random</w:t>
      </w:r>
      <w:r>
        <w:rPr>
          <w:i/>
          <w:spacing w:val="-9"/>
          <w:sz w:val="20"/>
        </w:rPr>
        <w:t xml:space="preserve"> </w:t>
      </w:r>
      <w:r>
        <w:rPr>
          <w:i/>
          <w:spacing w:val="-2"/>
          <w:sz w:val="20"/>
        </w:rPr>
        <w:t>Forest</w:t>
      </w:r>
      <w:r>
        <w:rPr>
          <w:i/>
          <w:spacing w:val="-3"/>
          <w:sz w:val="20"/>
        </w:rPr>
        <w:t xml:space="preserve"> </w:t>
      </w:r>
      <w:r>
        <w:rPr>
          <w:i/>
          <w:spacing w:val="-2"/>
          <w:sz w:val="20"/>
        </w:rPr>
        <w:t>Classifier</w:t>
      </w:r>
    </w:p>
    <w:p w14:paraId="391733A1">
      <w:pPr>
        <w:pStyle w:val="4"/>
        <w:spacing w:before="54"/>
        <w:rPr>
          <w:i/>
        </w:rPr>
      </w:pPr>
    </w:p>
    <w:p w14:paraId="09CFEBAD">
      <w:pPr>
        <w:pStyle w:val="4"/>
        <w:ind w:left="384" w:right="704"/>
        <w:jc w:val="both"/>
      </w:pPr>
      <w:r>
        <w:t>Random Forest is a type of combi-national learning method that builds few decision trees and combines their outputs to improve performance and robustness. By averaging predictions or taking majority votes, it reduces overfitting compared to a single tree and increases generalization on unseen data.</w:t>
      </w:r>
    </w:p>
    <w:p w14:paraId="234CE366">
      <w:pPr>
        <w:pStyle w:val="4"/>
        <w:spacing w:before="48"/>
      </w:pPr>
    </w:p>
    <w:p w14:paraId="08B7B308">
      <w:pPr>
        <w:pStyle w:val="7"/>
        <w:numPr>
          <w:ilvl w:val="0"/>
          <w:numId w:val="2"/>
        </w:numPr>
        <w:tabs>
          <w:tab w:val="left" w:pos="599"/>
        </w:tabs>
        <w:spacing w:before="0" w:after="0" w:line="240" w:lineRule="auto"/>
        <w:ind w:left="599" w:right="0" w:hanging="215"/>
        <w:jc w:val="left"/>
        <w:rPr>
          <w:i/>
          <w:sz w:val="20"/>
        </w:rPr>
      </w:pPr>
      <w:r>
        <w:rPr>
          <w:i/>
          <w:spacing w:val="-2"/>
          <w:sz w:val="20"/>
        </w:rPr>
        <w:t>Naive Bayes</w:t>
      </w:r>
      <w:r>
        <w:rPr>
          <w:i/>
          <w:spacing w:val="-8"/>
          <w:sz w:val="20"/>
        </w:rPr>
        <w:t xml:space="preserve"> </w:t>
      </w:r>
      <w:r>
        <w:rPr>
          <w:i/>
          <w:spacing w:val="-2"/>
          <w:sz w:val="20"/>
        </w:rPr>
        <w:t>Classifier</w:t>
      </w:r>
    </w:p>
    <w:p w14:paraId="1E007094">
      <w:pPr>
        <w:pStyle w:val="4"/>
        <w:spacing w:before="49"/>
        <w:rPr>
          <w:i/>
        </w:rPr>
      </w:pPr>
    </w:p>
    <w:p w14:paraId="1404D43F">
      <w:pPr>
        <w:pStyle w:val="4"/>
        <w:ind w:left="384" w:right="705"/>
        <w:jc w:val="both"/>
      </w:pPr>
      <w:r>
        <w:t>Naive Bayes is a classifier based on Bayes' theorem, assuming non-dependence among variables. Despite this assumption, performance is good in high-dimensional data and text distinguishing tasks. It is calculatingly efficient and requires less training data.</w:t>
      </w:r>
    </w:p>
    <w:p w14:paraId="3EFE79E4">
      <w:pPr>
        <w:pStyle w:val="4"/>
        <w:spacing w:before="51"/>
      </w:pPr>
    </w:p>
    <w:p w14:paraId="30DE953C">
      <w:pPr>
        <w:pStyle w:val="7"/>
        <w:numPr>
          <w:ilvl w:val="0"/>
          <w:numId w:val="2"/>
        </w:numPr>
        <w:tabs>
          <w:tab w:val="left" w:pos="586"/>
        </w:tabs>
        <w:spacing w:before="0" w:after="0" w:line="240" w:lineRule="auto"/>
        <w:ind w:left="586" w:right="0" w:hanging="202"/>
        <w:jc w:val="left"/>
        <w:rPr>
          <w:sz w:val="20"/>
        </w:rPr>
      </w:pPr>
      <w:r>
        <w:rPr>
          <w:i/>
          <w:spacing w:val="-2"/>
          <w:sz w:val="20"/>
        </w:rPr>
        <w:t>Support</w:t>
      </w:r>
      <w:r>
        <w:rPr>
          <w:i/>
          <w:spacing w:val="-8"/>
          <w:sz w:val="20"/>
        </w:rPr>
        <w:t xml:space="preserve"> </w:t>
      </w:r>
      <w:r>
        <w:rPr>
          <w:i/>
          <w:spacing w:val="-2"/>
          <w:sz w:val="20"/>
        </w:rPr>
        <w:t>Vector</w:t>
      </w:r>
      <w:r>
        <w:rPr>
          <w:i/>
          <w:spacing w:val="-8"/>
          <w:sz w:val="20"/>
        </w:rPr>
        <w:t xml:space="preserve"> </w:t>
      </w:r>
      <w:r>
        <w:rPr>
          <w:i/>
          <w:spacing w:val="-2"/>
          <w:sz w:val="20"/>
        </w:rPr>
        <w:t>Machine</w:t>
      </w:r>
      <w:r>
        <w:rPr>
          <w:i/>
          <w:spacing w:val="-6"/>
          <w:sz w:val="20"/>
        </w:rPr>
        <w:t xml:space="preserve"> </w:t>
      </w:r>
      <w:r>
        <w:rPr>
          <w:i/>
          <w:spacing w:val="-4"/>
          <w:sz w:val="20"/>
        </w:rPr>
        <w:t>(SVM)</w:t>
      </w:r>
    </w:p>
    <w:p w14:paraId="7F4782A6">
      <w:pPr>
        <w:pStyle w:val="4"/>
        <w:spacing w:before="53"/>
        <w:rPr>
          <w:i/>
        </w:rPr>
      </w:pPr>
    </w:p>
    <w:p w14:paraId="0DCD9635">
      <w:pPr>
        <w:pStyle w:val="4"/>
        <w:ind w:left="384" w:right="702"/>
        <w:jc w:val="both"/>
      </w:pPr>
      <w:r>
        <w:t>SVM is classification algorithm that finds the hyperplane to separate different categories. It maximizes the distance between support vectors, leading to better generalization. It also employs kernel functions to handle non-linearly separable data effectively.</w:t>
      </w:r>
    </w:p>
    <w:p w14:paraId="36D7B2D8">
      <w:pPr>
        <w:pStyle w:val="4"/>
        <w:spacing w:before="48"/>
      </w:pPr>
    </w:p>
    <w:p w14:paraId="52B872D1">
      <w:pPr>
        <w:pStyle w:val="7"/>
        <w:numPr>
          <w:ilvl w:val="0"/>
          <w:numId w:val="2"/>
        </w:numPr>
        <w:tabs>
          <w:tab w:val="left" w:pos="620"/>
        </w:tabs>
        <w:spacing w:before="1" w:after="0" w:line="240" w:lineRule="auto"/>
        <w:ind w:left="620" w:right="0" w:hanging="236"/>
        <w:jc w:val="left"/>
        <w:rPr>
          <w:i/>
          <w:sz w:val="20"/>
        </w:rPr>
      </w:pPr>
      <w:r>
        <w:rPr>
          <w:i/>
          <w:spacing w:val="-4"/>
          <w:sz w:val="20"/>
        </w:rPr>
        <w:t>AdaBoost</w:t>
      </w:r>
      <w:r>
        <w:rPr>
          <w:i/>
          <w:spacing w:val="5"/>
          <w:sz w:val="20"/>
        </w:rPr>
        <w:t xml:space="preserve"> </w:t>
      </w:r>
      <w:r>
        <w:rPr>
          <w:i/>
          <w:spacing w:val="-2"/>
          <w:sz w:val="20"/>
        </w:rPr>
        <w:t>Classifier</w:t>
      </w:r>
    </w:p>
    <w:p w14:paraId="514B57AA">
      <w:pPr>
        <w:pStyle w:val="4"/>
        <w:spacing w:before="51"/>
        <w:rPr>
          <w:i/>
        </w:rPr>
      </w:pPr>
    </w:p>
    <w:p w14:paraId="331D4684">
      <w:pPr>
        <w:pStyle w:val="4"/>
        <w:ind w:left="384" w:right="704"/>
        <w:jc w:val="both"/>
      </w:pPr>
      <w:r>
        <w:t>Adaptive Boosting (AdaBoost) is an combining method that combines non strong learners, typically decision trees, to create a better classifier. It gives larger weights to wrongly classified samples, forcing next learners to focus on hard cases, thereby enhancing overall classification performance.</w:t>
      </w:r>
    </w:p>
    <w:p w14:paraId="4479D17F">
      <w:pPr>
        <w:pStyle w:val="4"/>
        <w:spacing w:before="50"/>
      </w:pPr>
    </w:p>
    <w:p w14:paraId="18D195F7">
      <w:pPr>
        <w:pStyle w:val="7"/>
        <w:numPr>
          <w:ilvl w:val="0"/>
          <w:numId w:val="2"/>
        </w:numPr>
        <w:tabs>
          <w:tab w:val="left" w:pos="620"/>
        </w:tabs>
        <w:spacing w:before="0" w:after="0" w:line="240" w:lineRule="auto"/>
        <w:ind w:left="620" w:right="0" w:hanging="236"/>
        <w:jc w:val="left"/>
        <w:rPr>
          <w:i/>
          <w:sz w:val="20"/>
        </w:rPr>
      </w:pPr>
      <w:r>
        <w:rPr>
          <w:i/>
          <w:spacing w:val="-2"/>
          <w:sz w:val="20"/>
        </w:rPr>
        <w:t>Gradient</w:t>
      </w:r>
      <w:r>
        <w:rPr>
          <w:i/>
          <w:spacing w:val="-9"/>
          <w:sz w:val="20"/>
        </w:rPr>
        <w:t xml:space="preserve"> </w:t>
      </w:r>
      <w:r>
        <w:rPr>
          <w:i/>
          <w:spacing w:val="-2"/>
          <w:sz w:val="20"/>
        </w:rPr>
        <w:t>Boosting</w:t>
      </w:r>
      <w:r>
        <w:rPr>
          <w:i/>
          <w:spacing w:val="-7"/>
          <w:sz w:val="20"/>
        </w:rPr>
        <w:t xml:space="preserve"> </w:t>
      </w:r>
      <w:r>
        <w:rPr>
          <w:i/>
          <w:spacing w:val="-2"/>
          <w:sz w:val="20"/>
        </w:rPr>
        <w:t>Machine</w:t>
      </w:r>
      <w:r>
        <w:rPr>
          <w:i/>
          <w:spacing w:val="-9"/>
          <w:sz w:val="20"/>
        </w:rPr>
        <w:t xml:space="preserve"> </w:t>
      </w:r>
      <w:r>
        <w:rPr>
          <w:i/>
          <w:spacing w:val="-4"/>
          <w:sz w:val="20"/>
        </w:rPr>
        <w:t>(GBM)</w:t>
      </w:r>
    </w:p>
    <w:p w14:paraId="76E92044">
      <w:pPr>
        <w:pStyle w:val="4"/>
        <w:spacing w:before="47"/>
        <w:rPr>
          <w:i/>
        </w:rPr>
      </w:pPr>
    </w:p>
    <w:p w14:paraId="7038E1F0">
      <w:pPr>
        <w:pStyle w:val="4"/>
        <w:ind w:left="384" w:right="613"/>
        <w:jc w:val="both"/>
      </w:pPr>
      <w:r>
        <w:t>GBM</w:t>
      </w:r>
      <w:r>
        <w:rPr>
          <w:spacing w:val="-12"/>
        </w:rPr>
        <w:t xml:space="preserve"> </w:t>
      </w:r>
      <w:r>
        <w:t>is</w:t>
      </w:r>
      <w:r>
        <w:rPr>
          <w:spacing w:val="-4"/>
        </w:rPr>
        <w:t xml:space="preserve"> </w:t>
      </w:r>
      <w:r>
        <w:t>a</w:t>
      </w:r>
      <w:r>
        <w:rPr>
          <w:spacing w:val="-9"/>
        </w:rPr>
        <w:t xml:space="preserve"> </w:t>
      </w:r>
      <w:r>
        <w:t>boosting</w:t>
      </w:r>
      <w:r>
        <w:rPr>
          <w:spacing w:val="-7"/>
        </w:rPr>
        <w:t xml:space="preserve"> </w:t>
      </w:r>
      <w:r>
        <w:t>algorithm</w:t>
      </w:r>
      <w:r>
        <w:rPr>
          <w:spacing w:val="-5"/>
        </w:rPr>
        <w:t xml:space="preserve"> </w:t>
      </w:r>
      <w:r>
        <w:t>that</w:t>
      </w:r>
      <w:r>
        <w:rPr>
          <w:spacing w:val="-1"/>
        </w:rPr>
        <w:t xml:space="preserve"> </w:t>
      </w:r>
      <w:r>
        <w:t>creates</w:t>
      </w:r>
      <w:r>
        <w:rPr>
          <w:spacing w:val="-7"/>
        </w:rPr>
        <w:t xml:space="preserve"> </w:t>
      </w:r>
      <w:r>
        <w:t>models</w:t>
      </w:r>
      <w:r>
        <w:rPr>
          <w:spacing w:val="-4"/>
        </w:rPr>
        <w:t xml:space="preserve"> </w:t>
      </w:r>
      <w:r>
        <w:t>sequentially, rectifying errors from previous work. Unlike AdaBoost,</w:t>
      </w:r>
      <w:r>
        <w:rPr>
          <w:spacing w:val="80"/>
        </w:rPr>
        <w:t xml:space="preserve"> </w:t>
      </w:r>
      <w:r>
        <w:t>GBM optimizes a total loss occured through calculus techniques, making it effective for both regression and classification</w:t>
      </w:r>
      <w:r>
        <w:rPr>
          <w:spacing w:val="40"/>
        </w:rPr>
        <w:t xml:space="preserve"> </w:t>
      </w:r>
      <w:r>
        <w:t>tasks but computationally expensive.</w:t>
      </w:r>
    </w:p>
    <w:p w14:paraId="548AC55B">
      <w:pPr>
        <w:pStyle w:val="4"/>
        <w:spacing w:before="48"/>
      </w:pPr>
    </w:p>
    <w:p w14:paraId="1D9D5E48">
      <w:pPr>
        <w:pStyle w:val="7"/>
        <w:numPr>
          <w:ilvl w:val="0"/>
          <w:numId w:val="2"/>
        </w:numPr>
        <w:tabs>
          <w:tab w:val="left" w:pos="543"/>
        </w:tabs>
        <w:spacing w:before="0" w:after="0" w:line="240" w:lineRule="auto"/>
        <w:ind w:left="543" w:right="0" w:hanging="159"/>
        <w:jc w:val="left"/>
        <w:rPr>
          <w:i/>
          <w:sz w:val="20"/>
        </w:rPr>
      </w:pPr>
      <w:r>
        <w:rPr>
          <w:i/>
          <w:spacing w:val="-2"/>
          <w:sz w:val="20"/>
        </w:rPr>
        <w:t>Extra</w:t>
      </w:r>
      <w:r>
        <w:rPr>
          <w:i/>
          <w:spacing w:val="-5"/>
          <w:sz w:val="20"/>
        </w:rPr>
        <w:t xml:space="preserve"> </w:t>
      </w:r>
      <w:r>
        <w:rPr>
          <w:i/>
          <w:spacing w:val="-2"/>
          <w:sz w:val="20"/>
        </w:rPr>
        <w:t>Trees</w:t>
      </w:r>
      <w:r>
        <w:rPr>
          <w:i/>
          <w:spacing w:val="-6"/>
          <w:sz w:val="20"/>
        </w:rPr>
        <w:t xml:space="preserve"> </w:t>
      </w:r>
      <w:r>
        <w:rPr>
          <w:i/>
          <w:spacing w:val="-2"/>
          <w:sz w:val="20"/>
        </w:rPr>
        <w:t>Classifier</w:t>
      </w:r>
    </w:p>
    <w:p w14:paraId="43E6865C">
      <w:pPr>
        <w:pStyle w:val="4"/>
        <w:spacing w:before="51"/>
        <w:rPr>
          <w:i/>
        </w:rPr>
      </w:pPr>
    </w:p>
    <w:p w14:paraId="4AEC8617">
      <w:pPr>
        <w:pStyle w:val="4"/>
        <w:ind w:left="384" w:right="703"/>
        <w:jc w:val="both"/>
      </w:pPr>
      <w:r>
        <w:t>Extra Trees (Extremely Randomized Trees) is a variation of Random Forest that introduces additional randomness in feature selection and splitting criteria. This leads to more diverse trees and reduces variance, resulting in an efficient and robust model for classification tasks.</w:t>
      </w:r>
    </w:p>
    <w:p w14:paraId="52ACE0FA">
      <w:pPr>
        <w:pStyle w:val="4"/>
        <w:spacing w:before="50"/>
      </w:pPr>
    </w:p>
    <w:p w14:paraId="2C4ADC94">
      <w:pPr>
        <w:pStyle w:val="7"/>
        <w:numPr>
          <w:ilvl w:val="0"/>
          <w:numId w:val="2"/>
        </w:numPr>
        <w:tabs>
          <w:tab w:val="left" w:pos="565"/>
        </w:tabs>
        <w:spacing w:before="1" w:after="0" w:line="240" w:lineRule="auto"/>
        <w:ind w:left="565" w:right="0" w:hanging="181"/>
        <w:jc w:val="left"/>
        <w:rPr>
          <w:i/>
          <w:sz w:val="20"/>
        </w:rPr>
      </w:pPr>
      <w:r>
        <w:rPr>
          <w:i/>
          <w:spacing w:val="-2"/>
          <w:sz w:val="20"/>
        </w:rPr>
        <w:t>CatBoost</w:t>
      </w:r>
      <w:r>
        <w:rPr>
          <w:i/>
          <w:spacing w:val="-8"/>
          <w:sz w:val="20"/>
        </w:rPr>
        <w:t xml:space="preserve"> </w:t>
      </w:r>
      <w:r>
        <w:rPr>
          <w:i/>
          <w:spacing w:val="-2"/>
          <w:sz w:val="20"/>
        </w:rPr>
        <w:t>Classifier</w:t>
      </w:r>
    </w:p>
    <w:p w14:paraId="42D47564">
      <w:pPr>
        <w:pStyle w:val="7"/>
        <w:spacing w:after="0" w:line="240" w:lineRule="auto"/>
        <w:jc w:val="left"/>
        <w:rPr>
          <w:i/>
          <w:sz w:val="20"/>
        </w:rPr>
        <w:sectPr>
          <w:pgSz w:w="11910" w:h="16840"/>
          <w:pgMar w:top="380" w:right="141" w:bottom="280" w:left="141" w:header="720" w:footer="720" w:gutter="0"/>
          <w:cols w:equalWidth="0" w:num="2">
            <w:col w:w="5603" w:space="40"/>
            <w:col w:w="5985"/>
          </w:cols>
        </w:sectPr>
      </w:pPr>
    </w:p>
    <w:p w14:paraId="5106A89B">
      <w:pPr>
        <w:pStyle w:val="4"/>
        <w:spacing w:before="80"/>
        <w:ind w:left="708" w:right="6026"/>
        <w:jc w:val="both"/>
      </w:pPr>
      <w:r>
        <mc:AlternateContent>
          <mc:Choice Requires="wpg">
            <w:drawing>
              <wp:anchor distT="0" distB="0" distL="0" distR="0" simplePos="0" relativeHeight="251659264" behindDoc="0" locked="0" layoutInCell="1" allowOverlap="1">
                <wp:simplePos x="0" y="0"/>
                <wp:positionH relativeFrom="page">
                  <wp:posOffset>3940175</wp:posOffset>
                </wp:positionH>
                <wp:positionV relativeFrom="paragraph">
                  <wp:posOffset>57785</wp:posOffset>
                </wp:positionV>
                <wp:extent cx="3472815" cy="5452110"/>
                <wp:effectExtent l="0" t="0" r="0" b="0"/>
                <wp:wrapNone/>
                <wp:docPr id="1" name="Group 1"/>
                <wp:cNvGraphicFramePr/>
                <a:graphic xmlns:a="http://schemas.openxmlformats.org/drawingml/2006/main">
                  <a:graphicData uri="http://schemas.microsoft.com/office/word/2010/wordprocessingGroup">
                    <wpg:wgp>
                      <wpg:cNvGrpSpPr/>
                      <wpg:grpSpPr>
                        <a:xfrm>
                          <a:off x="0" y="0"/>
                          <a:ext cx="3472815" cy="5452110"/>
                          <a:chOff x="0" y="0"/>
                          <a:chExt cx="3472815" cy="5452110"/>
                        </a:xfrm>
                      </wpg:grpSpPr>
                      <pic:pic xmlns:pic="http://schemas.openxmlformats.org/drawingml/2006/picture">
                        <pic:nvPicPr>
                          <pic:cNvPr id="2" name="Image 2"/>
                          <pic:cNvPicPr/>
                        </pic:nvPicPr>
                        <pic:blipFill>
                          <a:blip r:embed="rId6" cstate="print"/>
                          <a:stretch>
                            <a:fillRect/>
                          </a:stretch>
                        </pic:blipFill>
                        <pic:spPr>
                          <a:xfrm>
                            <a:off x="10033" y="9651"/>
                            <a:ext cx="3432047" cy="5416296"/>
                          </a:xfrm>
                          <a:prstGeom prst="rect">
                            <a:avLst/>
                          </a:prstGeom>
                        </pic:spPr>
                      </pic:pic>
                      <wps:wsp>
                        <wps:cNvPr id="3" name="Graphic 3"/>
                        <wps:cNvSpPr/>
                        <wps:spPr>
                          <a:xfrm>
                            <a:off x="0" y="0"/>
                            <a:ext cx="3472815" cy="5452110"/>
                          </a:xfrm>
                          <a:custGeom>
                            <a:avLst/>
                            <a:gdLst/>
                            <a:ahLst/>
                            <a:cxnLst/>
                            <a:rect l="l" t="t" r="r" b="b"/>
                            <a:pathLst>
                              <a:path w="3472815" h="5452110">
                                <a:moveTo>
                                  <a:pt x="3472434" y="4762"/>
                                </a:moveTo>
                                <a:lnTo>
                                  <a:pt x="3467671" y="0"/>
                                </a:lnTo>
                                <a:lnTo>
                                  <a:pt x="3462909" y="0"/>
                                </a:lnTo>
                                <a:lnTo>
                                  <a:pt x="3462909" y="9525"/>
                                </a:lnTo>
                                <a:lnTo>
                                  <a:pt x="3462909" y="5442585"/>
                                </a:lnTo>
                                <a:lnTo>
                                  <a:pt x="9525" y="5442585"/>
                                </a:lnTo>
                                <a:lnTo>
                                  <a:pt x="9525" y="9525"/>
                                </a:lnTo>
                                <a:lnTo>
                                  <a:pt x="3462909" y="9525"/>
                                </a:lnTo>
                                <a:lnTo>
                                  <a:pt x="3462909" y="0"/>
                                </a:lnTo>
                                <a:lnTo>
                                  <a:pt x="4762" y="0"/>
                                </a:lnTo>
                                <a:lnTo>
                                  <a:pt x="0" y="4762"/>
                                </a:lnTo>
                                <a:lnTo>
                                  <a:pt x="0" y="5447347"/>
                                </a:lnTo>
                                <a:lnTo>
                                  <a:pt x="228" y="5448820"/>
                                </a:lnTo>
                                <a:lnTo>
                                  <a:pt x="914" y="5450141"/>
                                </a:lnTo>
                                <a:lnTo>
                                  <a:pt x="1968" y="5451195"/>
                                </a:lnTo>
                                <a:lnTo>
                                  <a:pt x="3289" y="5451881"/>
                                </a:lnTo>
                                <a:lnTo>
                                  <a:pt x="4762" y="5452110"/>
                                </a:lnTo>
                                <a:lnTo>
                                  <a:pt x="3467671" y="5452110"/>
                                </a:lnTo>
                                <a:lnTo>
                                  <a:pt x="3472434" y="5447347"/>
                                </a:lnTo>
                                <a:lnTo>
                                  <a:pt x="3472434" y="5442585"/>
                                </a:lnTo>
                                <a:lnTo>
                                  <a:pt x="3472434" y="9525"/>
                                </a:lnTo>
                                <a:lnTo>
                                  <a:pt x="3472434" y="4762"/>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10.25pt;margin-top:4.55pt;height:429.3pt;width:273.45pt;mso-position-horizontal-relative:page;z-index:251659264;mso-width-relative:page;mso-height-relative:page;" coordsize="3472815,5452110" o:gfxdata="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">
                <o:lock v:ext="edit" aspectratio="f"/>
                <v:shape id="Image 2" o:spid="_x0000_s1026" o:spt="75" type="#_x0000_t75" style="position:absolute;left:10033;top:9651;height:5416296;width:3432047;" filled="f" o:preferrelative="t" stroked="f" coordsize="21600,21600" o:gfxdata="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byRwugAAANoA&#10;AAAPAAAAAAAAAAEAIAAAACIAAABkcnMvZG93bnJldi54bWxQSwECFAAUAAAACACHTuJAMy8FnjsA&#10;AAA5AAAAEAAAAAAAAAABACAAAAAJAQAAZHJzL3NoYXBleG1sLnhtbFBLBQYAAAAABgAGAFsBAACz&#10;AwAAAAA=&#10;">
                  <v:fill on="f" focussize="0,0"/>
                  <v:stroke on="f"/>
                  <v:imagedata r:id="rId6" o:title=""/>
                  <o:lock v:ext="edit" aspectratio="f"/>
                </v:shape>
                <v:shape id="Graphic 3" o:spid="_x0000_s1026" o:spt="100" style="position:absolute;left:0;top:0;height:5452110;width:3472815;" fillcolor="#000000" filled="t" stroked="f" coordsize="3472815,5452110" o:gfxdata="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gKkq8AAAA&#10;2gAAAA8AAAAAAAAAAQAgAAAAIgAAAGRycy9kb3ducmV2LnhtbFBLAQIUABQAAAAIAIdO4kAzLwWe&#10;OwAAADkAAAAQAAAAAAAAAAEAIAAAAAsBAABkcnMvc2hhcGV4bWwueG1sUEsFBgAAAAAGAAYAWwEA&#10;ALUDAAAAAA==&#10;" path="m3472434,4762l3467671,0,3462909,0,3462909,9525,3462909,5442585,9525,5442585,9525,9525,3462909,9525,3462909,0,4762,0,0,4762,0,5447347,228,5448820,914,5450141,1968,5451195,3289,5451881,4762,5452110,3467671,5452110,3472434,5447347,3472434,5442585,3472434,9525,3472434,4762xe">
                  <v:fill on="t" focussize="0,0"/>
                  <v:stroke on="f"/>
                  <v:imagedata o:title=""/>
                  <o:lock v:ext="edit" aspectratio="f"/>
                  <v:textbox inset="0mm,0mm,0mm,0mm"/>
                </v:shape>
              </v:group>
            </w:pict>
          </mc:Fallback>
        </mc:AlternateContent>
      </w:r>
      <w:r>
        <w:t>CatBoost is a boosting algorithm designed for non-numeric data. It efficiently handles categorical features without extensive preprocessing, improving performance and reducing model complexity. It is often used in organized</w:t>
      </w:r>
      <w:r>
        <w:rPr>
          <w:spacing w:val="40"/>
        </w:rPr>
        <w:t xml:space="preserve"> </w:t>
      </w:r>
      <w:r>
        <w:t>data classification problems.</w:t>
      </w:r>
    </w:p>
    <w:p w14:paraId="673DB330">
      <w:pPr>
        <w:pStyle w:val="4"/>
        <w:spacing w:before="50"/>
      </w:pPr>
    </w:p>
    <w:p w14:paraId="3697FB15">
      <w:pPr>
        <w:pStyle w:val="7"/>
        <w:numPr>
          <w:ilvl w:val="0"/>
          <w:numId w:val="2"/>
        </w:numPr>
        <w:tabs>
          <w:tab w:val="left" w:pos="936"/>
        </w:tabs>
        <w:spacing w:before="0" w:after="0" w:line="240" w:lineRule="auto"/>
        <w:ind w:left="936" w:right="0" w:hanging="228"/>
        <w:jc w:val="left"/>
        <w:rPr>
          <w:i/>
          <w:sz w:val="20"/>
        </w:rPr>
      </w:pPr>
      <w:r>
        <w:rPr>
          <w:i/>
          <w:spacing w:val="-2"/>
          <w:sz w:val="20"/>
        </w:rPr>
        <w:t>XGBoost</w:t>
      </w:r>
      <w:r>
        <w:rPr>
          <w:i/>
          <w:spacing w:val="-11"/>
          <w:sz w:val="20"/>
        </w:rPr>
        <w:t xml:space="preserve"> </w:t>
      </w:r>
      <w:r>
        <w:rPr>
          <w:i/>
          <w:spacing w:val="-2"/>
          <w:sz w:val="20"/>
        </w:rPr>
        <w:t>Classifier</w:t>
      </w:r>
    </w:p>
    <w:p w14:paraId="4A0ADF2E">
      <w:pPr>
        <w:pStyle w:val="4"/>
        <w:spacing w:before="49"/>
        <w:rPr>
          <w:i/>
        </w:rPr>
      </w:pPr>
    </w:p>
    <w:p w14:paraId="56AFCFC2">
      <w:pPr>
        <w:pStyle w:val="4"/>
        <w:ind w:left="708" w:right="6021"/>
        <w:jc w:val="both"/>
      </w:pPr>
      <w:r>
        <w:t xml:space="preserve">XGBoost (Extreme Gradient Boosting)[8] is a highly optimized implementation of gradient boosting that uses parallel computing, regularization techniques, and tree pruning to enhance efficiency and accuracy. It is known for its superior performance in structured data classification </w:t>
      </w:r>
      <w:r>
        <w:rPr>
          <w:spacing w:val="-2"/>
        </w:rPr>
        <w:t>challenges.</w:t>
      </w:r>
    </w:p>
    <w:p w14:paraId="3A4F10D6">
      <w:pPr>
        <w:pStyle w:val="4"/>
        <w:spacing w:before="46"/>
      </w:pPr>
    </w:p>
    <w:p w14:paraId="5AB6ED8D">
      <w:pPr>
        <w:pStyle w:val="7"/>
        <w:numPr>
          <w:ilvl w:val="0"/>
          <w:numId w:val="2"/>
        </w:numPr>
        <w:tabs>
          <w:tab w:val="left" w:pos="913"/>
        </w:tabs>
        <w:spacing w:before="0" w:after="0" w:line="240" w:lineRule="auto"/>
        <w:ind w:left="913" w:right="0" w:hanging="205"/>
        <w:jc w:val="left"/>
        <w:rPr>
          <w:i/>
          <w:sz w:val="20"/>
        </w:rPr>
      </w:pPr>
      <w:r>
        <w:rPr>
          <w:i/>
          <w:spacing w:val="-2"/>
          <w:sz w:val="20"/>
        </w:rPr>
        <w:t>Bagging</w:t>
      </w:r>
      <w:r>
        <w:rPr>
          <w:i/>
          <w:spacing w:val="-10"/>
          <w:sz w:val="20"/>
        </w:rPr>
        <w:t xml:space="preserve"> </w:t>
      </w:r>
      <w:r>
        <w:rPr>
          <w:i/>
          <w:spacing w:val="-2"/>
          <w:sz w:val="20"/>
        </w:rPr>
        <w:t>Classifier</w:t>
      </w:r>
    </w:p>
    <w:p w14:paraId="2B01F1D1">
      <w:pPr>
        <w:pStyle w:val="4"/>
        <w:spacing w:before="51"/>
        <w:rPr>
          <w:i/>
        </w:rPr>
      </w:pPr>
    </w:p>
    <w:p w14:paraId="10A9814F">
      <w:pPr>
        <w:pStyle w:val="4"/>
        <w:ind w:left="708" w:right="6023"/>
        <w:jc w:val="both"/>
      </w:pPr>
      <w:r>
        <w:t>Bagging is a combinational [9] learning method that improves model stability by training multiple instances of a weak learner on different bootstrap samples. It reduces variance and enhances generalization, often using decision trees as base learners.</w:t>
      </w:r>
    </w:p>
    <w:p w14:paraId="775FF1CA">
      <w:pPr>
        <w:pStyle w:val="4"/>
        <w:spacing w:before="53"/>
      </w:pPr>
    </w:p>
    <w:p w14:paraId="02BF2E55">
      <w:pPr>
        <w:pStyle w:val="7"/>
        <w:numPr>
          <w:ilvl w:val="0"/>
          <w:numId w:val="2"/>
        </w:numPr>
        <w:tabs>
          <w:tab w:val="left" w:pos="968"/>
        </w:tabs>
        <w:spacing w:before="0" w:after="0" w:line="240" w:lineRule="auto"/>
        <w:ind w:left="968" w:right="0" w:hanging="260"/>
        <w:jc w:val="left"/>
        <w:rPr>
          <w:i/>
          <w:sz w:val="20"/>
        </w:rPr>
      </w:pPr>
      <w:r>
        <w:rPr>
          <w:i/>
          <w:spacing w:val="-2"/>
          <w:sz w:val="20"/>
        </w:rPr>
        <w:t>SGD</w:t>
      </w:r>
      <w:r>
        <w:rPr>
          <w:i/>
          <w:spacing w:val="-9"/>
          <w:sz w:val="20"/>
        </w:rPr>
        <w:t xml:space="preserve"> </w:t>
      </w:r>
      <w:r>
        <w:rPr>
          <w:i/>
          <w:spacing w:val="-2"/>
          <w:sz w:val="20"/>
        </w:rPr>
        <w:t>Classifier</w:t>
      </w:r>
    </w:p>
    <w:p w14:paraId="3BE20C5C">
      <w:pPr>
        <w:pStyle w:val="4"/>
        <w:spacing w:before="51"/>
        <w:rPr>
          <w:i/>
        </w:rPr>
      </w:pPr>
    </w:p>
    <w:p w14:paraId="323C4E94">
      <w:pPr>
        <w:pStyle w:val="4"/>
        <w:ind w:left="708" w:right="6023"/>
        <w:jc w:val="both"/>
      </w:pPr>
      <w:r>
        <w:t>SGD is a looping optimizing algorithm [10] used for large- scale classification problems. It updates model parameters incrementally</w:t>
      </w:r>
      <w:r>
        <w:rPr>
          <w:spacing w:val="-3"/>
        </w:rPr>
        <w:t xml:space="preserve"> </w:t>
      </w:r>
      <w:r>
        <w:t>with</w:t>
      </w:r>
      <w:r>
        <w:rPr>
          <w:spacing w:val="-3"/>
        </w:rPr>
        <w:t xml:space="preserve"> </w:t>
      </w:r>
      <w:r>
        <w:t>each</w:t>
      </w:r>
      <w:r>
        <w:rPr>
          <w:spacing w:val="-5"/>
        </w:rPr>
        <w:t xml:space="preserve"> </w:t>
      </w:r>
      <w:r>
        <w:t>training</w:t>
      </w:r>
      <w:r>
        <w:rPr>
          <w:spacing w:val="-1"/>
        </w:rPr>
        <w:t xml:space="preserve"> </w:t>
      </w:r>
      <w:r>
        <w:t>instance,</w:t>
      </w:r>
      <w:r>
        <w:rPr>
          <w:spacing w:val="-4"/>
        </w:rPr>
        <w:t xml:space="preserve"> </w:t>
      </w:r>
      <w:r>
        <w:t>making</w:t>
      </w:r>
      <w:r>
        <w:rPr>
          <w:spacing w:val="-3"/>
        </w:rPr>
        <w:t xml:space="preserve"> </w:t>
      </w:r>
      <w:r>
        <w:t>it</w:t>
      </w:r>
      <w:r>
        <w:rPr>
          <w:spacing w:val="-4"/>
        </w:rPr>
        <w:t xml:space="preserve"> </w:t>
      </w:r>
      <w:r>
        <w:t>efficient for high-dimensional data but sensitive to hyperparameter tuning and learning rate adjustments.</w:t>
      </w:r>
    </w:p>
    <w:p w14:paraId="782B1BC8">
      <w:pPr>
        <w:pStyle w:val="4"/>
        <w:spacing w:before="51"/>
      </w:pPr>
    </w:p>
    <w:p w14:paraId="5FA544A4">
      <w:pPr>
        <w:pStyle w:val="7"/>
        <w:numPr>
          <w:ilvl w:val="0"/>
          <w:numId w:val="2"/>
        </w:numPr>
        <w:tabs>
          <w:tab w:val="left" w:pos="936"/>
        </w:tabs>
        <w:spacing w:before="0" w:after="0" w:line="240" w:lineRule="auto"/>
        <w:ind w:left="936" w:right="0" w:hanging="228"/>
        <w:jc w:val="left"/>
        <w:rPr>
          <w:i/>
          <w:sz w:val="20"/>
        </w:rPr>
      </w:pPr>
      <w:r>
        <w:rPr>
          <w:i/>
          <w:spacing w:val="-2"/>
          <w:sz w:val="20"/>
        </w:rPr>
        <w:t>Ridge</w:t>
      </w:r>
      <w:r>
        <w:rPr>
          <w:i/>
          <w:spacing w:val="-9"/>
          <w:sz w:val="20"/>
        </w:rPr>
        <w:t xml:space="preserve"> </w:t>
      </w:r>
      <w:r>
        <w:rPr>
          <w:i/>
          <w:spacing w:val="-2"/>
          <w:sz w:val="20"/>
        </w:rPr>
        <w:t>Classifier</w:t>
      </w:r>
    </w:p>
    <w:p w14:paraId="3A8430A1">
      <w:pPr>
        <w:pStyle w:val="4"/>
        <w:spacing w:before="2"/>
        <w:rPr>
          <w:i/>
          <w:sz w:val="16"/>
        </w:rPr>
      </w:pPr>
    </w:p>
    <w:p w14:paraId="15E46C42">
      <w:pPr>
        <w:pStyle w:val="4"/>
        <w:spacing w:after="0"/>
        <w:rPr>
          <w:i/>
          <w:sz w:val="16"/>
        </w:rPr>
        <w:sectPr>
          <w:pgSz w:w="11910" w:h="16840"/>
          <w:pgMar w:top="380" w:right="141" w:bottom="0" w:left="141" w:header="720" w:footer="720" w:gutter="0"/>
          <w:cols w:space="720" w:num="1"/>
        </w:sectPr>
      </w:pPr>
    </w:p>
    <w:p w14:paraId="212534B0">
      <w:pPr>
        <w:pStyle w:val="4"/>
        <w:spacing w:before="90"/>
        <w:ind w:left="708"/>
        <w:jc w:val="both"/>
      </w:pPr>
      <w:r>
        <w:t>Ridge Classifier is a linear model that uses L2 ridge regularization [11] to prevent complex model. It</w:t>
      </w:r>
      <w:r>
        <w:rPr>
          <w:spacing w:val="40"/>
        </w:rPr>
        <w:t xml:space="preserve"> </w:t>
      </w:r>
      <w:r>
        <w:t xml:space="preserve">works well in high-dimensional spaces by penalizing large coefficients, ensuring better generalization compared to simple logistic </w:t>
      </w:r>
      <w:r>
        <w:rPr>
          <w:spacing w:val="-2"/>
        </w:rPr>
        <w:t>regression.</w:t>
      </w:r>
    </w:p>
    <w:p w14:paraId="77E87298">
      <w:pPr>
        <w:pStyle w:val="4"/>
        <w:spacing w:before="51"/>
      </w:pPr>
    </w:p>
    <w:p w14:paraId="37AD0FC8">
      <w:pPr>
        <w:pStyle w:val="7"/>
        <w:numPr>
          <w:ilvl w:val="0"/>
          <w:numId w:val="2"/>
        </w:numPr>
        <w:tabs>
          <w:tab w:val="left" w:pos="946"/>
        </w:tabs>
        <w:spacing w:before="0" w:after="0" w:line="240" w:lineRule="auto"/>
        <w:ind w:left="946" w:right="0" w:hanging="238"/>
        <w:jc w:val="left"/>
        <w:rPr>
          <w:i/>
          <w:sz w:val="20"/>
        </w:rPr>
      </w:pPr>
      <w:r>
        <w:rPr>
          <w:i/>
          <w:spacing w:val="-2"/>
          <w:sz w:val="20"/>
        </w:rPr>
        <w:t>Bernoulli</w:t>
      </w:r>
      <w:r>
        <w:rPr>
          <w:i/>
          <w:spacing w:val="-10"/>
          <w:sz w:val="20"/>
        </w:rPr>
        <w:t xml:space="preserve"> </w:t>
      </w:r>
      <w:r>
        <w:rPr>
          <w:i/>
          <w:spacing w:val="-2"/>
          <w:sz w:val="20"/>
        </w:rPr>
        <w:t>Naive</w:t>
      </w:r>
      <w:r>
        <w:rPr>
          <w:i/>
          <w:spacing w:val="-8"/>
          <w:sz w:val="20"/>
        </w:rPr>
        <w:t xml:space="preserve"> </w:t>
      </w:r>
      <w:r>
        <w:rPr>
          <w:i/>
          <w:spacing w:val="-4"/>
          <w:sz w:val="20"/>
        </w:rPr>
        <w:t>Bayes</w:t>
      </w:r>
    </w:p>
    <w:p w14:paraId="3A02DBEF">
      <w:pPr>
        <w:pStyle w:val="4"/>
        <w:spacing w:before="49"/>
        <w:rPr>
          <w:i/>
        </w:rPr>
      </w:pPr>
    </w:p>
    <w:p w14:paraId="021E57A8">
      <w:pPr>
        <w:pStyle w:val="4"/>
        <w:ind w:left="708"/>
        <w:jc w:val="both"/>
      </w:pPr>
      <w:r>
        <w:t>Bernoulli Naive Bayes is a specifically designed for two variable classes or data having Bernoulli distribution [12]. It is commonly used for distinction, where column’s existence or not plays a critical role in decision-making.</w:t>
      </w:r>
    </w:p>
    <w:p w14:paraId="44B9D4C1">
      <w:pPr>
        <w:pStyle w:val="4"/>
        <w:spacing w:before="50"/>
      </w:pPr>
    </w:p>
    <w:p w14:paraId="6964A631">
      <w:pPr>
        <w:pStyle w:val="7"/>
        <w:numPr>
          <w:ilvl w:val="0"/>
          <w:numId w:val="2"/>
        </w:numPr>
        <w:tabs>
          <w:tab w:val="left" w:pos="925"/>
        </w:tabs>
        <w:spacing w:before="0" w:after="0" w:line="240" w:lineRule="auto"/>
        <w:ind w:left="925" w:right="0" w:hanging="217"/>
        <w:jc w:val="left"/>
        <w:rPr>
          <w:i/>
          <w:sz w:val="20"/>
        </w:rPr>
      </w:pPr>
      <w:r>
        <w:rPr>
          <w:i/>
          <w:spacing w:val="-2"/>
          <w:sz w:val="20"/>
        </w:rPr>
        <w:t>Passive</w:t>
      </w:r>
      <w:r>
        <w:rPr>
          <w:i/>
          <w:spacing w:val="-10"/>
          <w:sz w:val="20"/>
        </w:rPr>
        <w:t xml:space="preserve"> </w:t>
      </w:r>
      <w:r>
        <w:rPr>
          <w:i/>
          <w:spacing w:val="-2"/>
          <w:sz w:val="20"/>
        </w:rPr>
        <w:t>Aggressive</w:t>
      </w:r>
      <w:r>
        <w:rPr>
          <w:i/>
          <w:spacing w:val="-8"/>
          <w:sz w:val="20"/>
        </w:rPr>
        <w:t xml:space="preserve"> </w:t>
      </w:r>
      <w:r>
        <w:rPr>
          <w:i/>
          <w:spacing w:val="-2"/>
          <w:sz w:val="20"/>
        </w:rPr>
        <w:t>Classifier</w:t>
      </w:r>
    </w:p>
    <w:p w14:paraId="3C480335">
      <w:pPr>
        <w:pStyle w:val="4"/>
        <w:spacing w:before="51"/>
        <w:rPr>
          <w:i/>
        </w:rPr>
      </w:pPr>
    </w:p>
    <w:p w14:paraId="52A8DE0D">
      <w:pPr>
        <w:pStyle w:val="4"/>
        <w:ind w:left="708" w:right="1"/>
        <w:jc w:val="both"/>
      </w:pPr>
      <w:r>
        <w:t>The Passive Aggressive Classifier is an algorithm that updates variables only when a misclassification occurs. It is efficient</w:t>
      </w:r>
      <w:r>
        <w:rPr>
          <w:spacing w:val="-1"/>
        </w:rPr>
        <w:t xml:space="preserve"> </w:t>
      </w:r>
      <w:r>
        <w:t>in</w:t>
      </w:r>
      <w:r>
        <w:rPr>
          <w:spacing w:val="-5"/>
        </w:rPr>
        <w:t xml:space="preserve"> </w:t>
      </w:r>
      <w:r>
        <w:t>handling large- scale,</w:t>
      </w:r>
      <w:r>
        <w:rPr>
          <w:spacing w:val="-1"/>
        </w:rPr>
        <w:t xml:space="preserve"> </w:t>
      </w:r>
      <w:r>
        <w:t>streaming data</w:t>
      </w:r>
      <w:r>
        <w:rPr>
          <w:spacing w:val="-6"/>
        </w:rPr>
        <w:t xml:space="preserve"> </w:t>
      </w:r>
      <w:r>
        <w:t>but requires careful tuning of its aggressiveness parameter to prevent overfitting or underfitting.</w:t>
      </w:r>
    </w:p>
    <w:p w14:paraId="48144F2F">
      <w:pPr>
        <w:pStyle w:val="4"/>
      </w:pPr>
    </w:p>
    <w:p w14:paraId="3084DFB0">
      <w:pPr>
        <w:pStyle w:val="4"/>
        <w:spacing w:before="166"/>
      </w:pPr>
    </w:p>
    <w:p w14:paraId="7D747AE1">
      <w:pPr>
        <w:pStyle w:val="7"/>
        <w:numPr>
          <w:ilvl w:val="0"/>
          <w:numId w:val="1"/>
        </w:numPr>
        <w:tabs>
          <w:tab w:val="left" w:pos="2554"/>
        </w:tabs>
        <w:spacing w:before="0" w:after="0" w:line="240" w:lineRule="auto"/>
        <w:ind w:left="2554" w:right="0" w:hanging="319"/>
        <w:jc w:val="left"/>
        <w:rPr>
          <w:sz w:val="20"/>
        </w:rPr>
      </w:pPr>
      <w:r>
        <w:rPr>
          <w:spacing w:val="-2"/>
          <w:sz w:val="20"/>
        </w:rPr>
        <w:t>METHODOLOGY</w:t>
      </w:r>
    </w:p>
    <w:p w14:paraId="5E23ABE2">
      <w:pPr>
        <w:pStyle w:val="4"/>
        <w:spacing w:before="229"/>
      </w:pPr>
    </w:p>
    <w:p w14:paraId="6D11213F">
      <w:pPr>
        <w:spacing w:before="0"/>
        <w:ind w:left="1054" w:right="0" w:firstLine="0"/>
        <w:jc w:val="left"/>
        <w:rPr>
          <w:i/>
          <w:sz w:val="20"/>
        </w:rPr>
      </w:pPr>
      <w:r>
        <w:rPr>
          <w:spacing w:val="-4"/>
          <w:sz w:val="20"/>
        </w:rPr>
        <w:t>A.</w:t>
      </w:r>
      <w:r>
        <w:rPr>
          <w:spacing w:val="-2"/>
          <w:sz w:val="20"/>
        </w:rPr>
        <w:t xml:space="preserve"> </w:t>
      </w:r>
      <w:r>
        <w:rPr>
          <w:i/>
          <w:spacing w:val="-4"/>
          <w:sz w:val="20"/>
        </w:rPr>
        <w:t>Exploratory</w:t>
      </w:r>
      <w:r>
        <w:rPr>
          <w:i/>
          <w:spacing w:val="-12"/>
          <w:sz w:val="20"/>
        </w:rPr>
        <w:t xml:space="preserve"> </w:t>
      </w:r>
      <w:r>
        <w:rPr>
          <w:i/>
          <w:spacing w:val="-4"/>
          <w:sz w:val="20"/>
        </w:rPr>
        <w:t>Data</w:t>
      </w:r>
      <w:r>
        <w:rPr>
          <w:i/>
          <w:spacing w:val="-5"/>
          <w:sz w:val="20"/>
        </w:rPr>
        <w:t xml:space="preserve"> </w:t>
      </w:r>
      <w:r>
        <w:rPr>
          <w:i/>
          <w:spacing w:val="-4"/>
          <w:sz w:val="20"/>
        </w:rPr>
        <w:t>Analysis:</w:t>
      </w:r>
    </w:p>
    <w:p w14:paraId="2E5EA2BB">
      <w:pPr>
        <w:pStyle w:val="4"/>
        <w:spacing w:before="120" w:line="228" w:lineRule="auto"/>
        <w:ind w:left="766"/>
        <w:jc w:val="both"/>
      </w:pPr>
      <w:r>
        <w:t>Using</w:t>
      </w:r>
      <w:r>
        <w:rPr>
          <w:spacing w:val="-7"/>
        </w:rPr>
        <w:t xml:space="preserve"> </w:t>
      </w:r>
      <w:r>
        <w:t>the</w:t>
      </w:r>
      <w:r>
        <w:rPr>
          <w:spacing w:val="-3"/>
        </w:rPr>
        <w:t xml:space="preserve"> </w:t>
      </w:r>
      <w:r>
        <w:t>pandas_read</w:t>
      </w:r>
      <w:r>
        <w:rPr>
          <w:spacing w:val="-7"/>
        </w:rPr>
        <w:t xml:space="preserve"> </w:t>
      </w:r>
      <w:r>
        <w:t>csv</w:t>
      </w:r>
      <w:r>
        <w:rPr>
          <w:spacing w:val="-5"/>
        </w:rPr>
        <w:t xml:space="preserve"> </w:t>
      </w:r>
      <w:r>
        <w:t>method,</w:t>
      </w:r>
      <w:r>
        <w:rPr>
          <w:spacing w:val="-10"/>
        </w:rPr>
        <w:t xml:space="preserve"> </w:t>
      </w:r>
      <w:r>
        <w:t>we first</w:t>
      </w:r>
      <w:r>
        <w:rPr>
          <w:spacing w:val="-6"/>
        </w:rPr>
        <w:t xml:space="preserve"> </w:t>
      </w:r>
      <w:r>
        <w:t>read</w:t>
      </w:r>
      <w:r>
        <w:rPr>
          <w:spacing w:val="-7"/>
        </w:rPr>
        <w:t xml:space="preserve"> </w:t>
      </w:r>
      <w:r>
        <w:t>the</w:t>
      </w:r>
      <w:r>
        <w:rPr>
          <w:spacing w:val="-2"/>
        </w:rPr>
        <w:t xml:space="preserve"> </w:t>
      </w:r>
      <w:r>
        <w:t>dataset. We begin by loading the dataset and then carry out the following fundamental data exploration:</w:t>
      </w:r>
    </w:p>
    <w:p w14:paraId="61F57FD4">
      <w:pPr>
        <w:pStyle w:val="7"/>
        <w:numPr>
          <w:ilvl w:val="1"/>
          <w:numId w:val="2"/>
        </w:numPr>
        <w:tabs>
          <w:tab w:val="left" w:pos="1428"/>
        </w:tabs>
        <w:spacing w:before="108" w:after="0" w:line="352" w:lineRule="auto"/>
        <w:ind w:left="1428" w:right="1855" w:hanging="720"/>
        <w:jc w:val="both"/>
        <w:rPr>
          <w:sz w:val="20"/>
        </w:rPr>
      </w:pPr>
      <w:r>
        <w:rPr>
          <w:sz w:val="20"/>
        </w:rPr>
        <w:t>Analyzing</w:t>
      </w:r>
      <w:r>
        <w:rPr>
          <w:spacing w:val="-2"/>
          <w:sz w:val="20"/>
        </w:rPr>
        <w:t xml:space="preserve"> </w:t>
      </w:r>
      <w:r>
        <w:rPr>
          <w:sz w:val="20"/>
        </w:rPr>
        <w:t>the</w:t>
      </w:r>
      <w:r>
        <w:rPr>
          <w:spacing w:val="-8"/>
          <w:sz w:val="20"/>
        </w:rPr>
        <w:t xml:space="preserve"> </w:t>
      </w:r>
      <w:r>
        <w:rPr>
          <w:sz w:val="20"/>
        </w:rPr>
        <w:t>data</w:t>
      </w:r>
      <w:r>
        <w:rPr>
          <w:spacing w:val="-12"/>
          <w:sz w:val="20"/>
        </w:rPr>
        <w:t xml:space="preserve"> </w:t>
      </w:r>
      <w:r>
        <w:rPr>
          <w:sz w:val="20"/>
        </w:rPr>
        <w:t>set's</w:t>
      </w:r>
      <w:r>
        <w:rPr>
          <w:spacing w:val="-13"/>
          <w:sz w:val="20"/>
        </w:rPr>
        <w:t xml:space="preserve"> </w:t>
      </w:r>
      <w:r>
        <w:rPr>
          <w:sz w:val="20"/>
        </w:rPr>
        <w:t>size: (5000 s × 10 columns)</w:t>
      </w:r>
    </w:p>
    <w:p w14:paraId="5A3E1193">
      <w:pPr>
        <w:spacing w:before="0" w:line="240" w:lineRule="auto"/>
        <w:rPr>
          <w:sz w:val="18"/>
        </w:rPr>
      </w:pPr>
      <w:r>
        <w:br w:type="column"/>
      </w:r>
    </w:p>
    <w:p w14:paraId="0E7B936C">
      <w:pPr>
        <w:pStyle w:val="4"/>
        <w:rPr>
          <w:sz w:val="18"/>
        </w:rPr>
      </w:pPr>
    </w:p>
    <w:p w14:paraId="52751CAC">
      <w:pPr>
        <w:pStyle w:val="4"/>
        <w:rPr>
          <w:sz w:val="18"/>
        </w:rPr>
      </w:pPr>
    </w:p>
    <w:p w14:paraId="5FEAE9CF">
      <w:pPr>
        <w:pStyle w:val="4"/>
        <w:rPr>
          <w:sz w:val="18"/>
        </w:rPr>
      </w:pPr>
    </w:p>
    <w:p w14:paraId="2ADD415D">
      <w:pPr>
        <w:pStyle w:val="4"/>
        <w:rPr>
          <w:sz w:val="18"/>
        </w:rPr>
      </w:pPr>
    </w:p>
    <w:p w14:paraId="57CF5BF0">
      <w:pPr>
        <w:pStyle w:val="4"/>
        <w:spacing w:before="13"/>
        <w:rPr>
          <w:sz w:val="18"/>
        </w:rPr>
      </w:pPr>
    </w:p>
    <w:p w14:paraId="0175FADD">
      <w:pPr>
        <w:spacing w:before="0" w:line="228" w:lineRule="auto"/>
        <w:ind w:left="384" w:right="724" w:firstLine="0"/>
        <w:jc w:val="left"/>
        <w:rPr>
          <w:sz w:val="18"/>
        </w:rPr>
      </w:pPr>
      <w:r>
        <w:rPr>
          <w:i/>
          <w:sz w:val="18"/>
        </w:rPr>
        <w:t>Fig.1</w:t>
      </w:r>
      <w:r>
        <w:rPr>
          <w:i/>
          <w:spacing w:val="-15"/>
          <w:sz w:val="18"/>
        </w:rPr>
        <w:t xml:space="preserve"> </w:t>
      </w:r>
      <w:r>
        <w:rPr>
          <w:sz w:val="18"/>
        </w:rPr>
        <w:t>Flowchart</w:t>
      </w:r>
      <w:r>
        <w:rPr>
          <w:spacing w:val="-12"/>
          <w:sz w:val="18"/>
        </w:rPr>
        <w:t xml:space="preserve"> </w:t>
      </w:r>
      <w:r>
        <w:rPr>
          <w:sz w:val="18"/>
        </w:rPr>
        <w:t>for</w:t>
      </w:r>
      <w:r>
        <w:rPr>
          <w:spacing w:val="-11"/>
          <w:sz w:val="18"/>
        </w:rPr>
        <w:t xml:space="preserve"> </w:t>
      </w:r>
      <w:r>
        <w:rPr>
          <w:sz w:val="18"/>
        </w:rPr>
        <w:t>the</w:t>
      </w:r>
      <w:r>
        <w:rPr>
          <w:spacing w:val="-15"/>
          <w:sz w:val="18"/>
        </w:rPr>
        <w:t xml:space="preserve"> </w:t>
      </w:r>
      <w:r>
        <w:rPr>
          <w:sz w:val="18"/>
        </w:rPr>
        <w:t>whole</w:t>
      </w:r>
      <w:r>
        <w:rPr>
          <w:spacing w:val="-13"/>
          <w:sz w:val="18"/>
        </w:rPr>
        <w:t xml:space="preserve"> </w:t>
      </w:r>
      <w:r>
        <w:rPr>
          <w:sz w:val="18"/>
        </w:rPr>
        <w:t>process</w:t>
      </w:r>
      <w:r>
        <w:rPr>
          <w:spacing w:val="-11"/>
          <w:sz w:val="18"/>
        </w:rPr>
        <w:t xml:space="preserve"> </w:t>
      </w:r>
      <w:r>
        <w:rPr>
          <w:sz w:val="18"/>
        </w:rPr>
        <w:t>of</w:t>
      </w:r>
      <w:r>
        <w:rPr>
          <w:spacing w:val="-17"/>
          <w:sz w:val="18"/>
        </w:rPr>
        <w:t xml:space="preserve"> </w:t>
      </w:r>
      <w:r>
        <w:rPr>
          <w:sz w:val="18"/>
        </w:rPr>
        <w:t>the</w:t>
      </w:r>
      <w:r>
        <w:rPr>
          <w:spacing w:val="-15"/>
          <w:sz w:val="18"/>
        </w:rPr>
        <w:t xml:space="preserve"> </w:t>
      </w:r>
      <w:r>
        <w:rPr>
          <w:sz w:val="18"/>
        </w:rPr>
        <w:t>detection</w:t>
      </w:r>
      <w:r>
        <w:rPr>
          <w:spacing w:val="-15"/>
          <w:sz w:val="18"/>
        </w:rPr>
        <w:t xml:space="preserve"> </w:t>
      </w:r>
      <w:r>
        <w:rPr>
          <w:sz w:val="18"/>
        </w:rPr>
        <w:t>of</w:t>
      </w:r>
      <w:r>
        <w:rPr>
          <w:spacing w:val="-17"/>
          <w:sz w:val="18"/>
        </w:rPr>
        <w:t xml:space="preserve"> </w:t>
      </w:r>
      <w:r>
        <w:rPr>
          <w:sz w:val="18"/>
        </w:rPr>
        <w:t>fire</w:t>
      </w:r>
      <w:r>
        <w:rPr>
          <w:spacing w:val="-11"/>
          <w:sz w:val="18"/>
        </w:rPr>
        <w:t xml:space="preserve"> </w:t>
      </w:r>
      <w:r>
        <w:rPr>
          <w:sz w:val="18"/>
        </w:rPr>
        <w:t>through IoT</w:t>
      </w:r>
      <w:r>
        <w:rPr>
          <w:spacing w:val="-16"/>
          <w:sz w:val="18"/>
        </w:rPr>
        <w:t xml:space="preserve"> </w:t>
      </w:r>
      <w:r>
        <w:rPr>
          <w:sz w:val="18"/>
        </w:rPr>
        <w:t>devices</w:t>
      </w:r>
    </w:p>
    <w:p w14:paraId="503A40DD">
      <w:pPr>
        <w:pStyle w:val="4"/>
        <w:rPr>
          <w:sz w:val="18"/>
        </w:rPr>
      </w:pPr>
    </w:p>
    <w:p w14:paraId="77B9DE1E">
      <w:pPr>
        <w:pStyle w:val="4"/>
        <w:rPr>
          <w:sz w:val="18"/>
        </w:rPr>
      </w:pPr>
    </w:p>
    <w:p w14:paraId="6C4647C9">
      <w:pPr>
        <w:pStyle w:val="4"/>
        <w:spacing w:before="149"/>
        <w:rPr>
          <w:sz w:val="18"/>
        </w:rPr>
      </w:pPr>
    </w:p>
    <w:p w14:paraId="6F938862">
      <w:pPr>
        <w:pStyle w:val="7"/>
        <w:numPr>
          <w:ilvl w:val="1"/>
          <w:numId w:val="2"/>
        </w:numPr>
        <w:tabs>
          <w:tab w:val="left" w:pos="806"/>
          <w:tab w:val="left" w:pos="809"/>
        </w:tabs>
        <w:spacing w:before="0" w:after="0" w:line="240" w:lineRule="auto"/>
        <w:ind w:left="809" w:right="703" w:hanging="425"/>
        <w:jc w:val="both"/>
        <w:rPr>
          <w:sz w:val="20"/>
        </w:rPr>
      </w:pPr>
      <w:r>
        <w:rPr>
          <w:sz w:val="20"/>
        </w:rPr>
        <w:t>Temperature (°C): The average air temperature recorded in the region, measured in degrees Celsius. Temperature influences chemical reactions in the atmosphere and can affect the formation of air pollutants such as ozone.</w:t>
      </w:r>
    </w:p>
    <w:p w14:paraId="5435E1EA">
      <w:pPr>
        <w:pStyle w:val="7"/>
        <w:numPr>
          <w:ilvl w:val="1"/>
          <w:numId w:val="2"/>
        </w:numPr>
        <w:tabs>
          <w:tab w:val="left" w:pos="806"/>
          <w:tab w:val="left" w:pos="809"/>
        </w:tabs>
        <w:spacing w:before="120" w:after="0" w:line="240" w:lineRule="auto"/>
        <w:ind w:left="809" w:right="707" w:hanging="425"/>
        <w:jc w:val="both"/>
        <w:rPr>
          <w:sz w:val="20"/>
        </w:rPr>
      </w:pPr>
      <w:r>
        <w:rPr>
          <w:sz w:val="20"/>
        </w:rPr>
        <w:t>Humidity (%): The relative humidity in the region, expressed in terms of within hundred. It shows how much</w:t>
      </w:r>
      <w:r>
        <w:rPr>
          <w:spacing w:val="-4"/>
          <w:sz w:val="20"/>
        </w:rPr>
        <w:t xml:space="preserve"> </w:t>
      </w:r>
      <w:r>
        <w:rPr>
          <w:sz w:val="20"/>
        </w:rPr>
        <w:t>water</w:t>
      </w:r>
      <w:r>
        <w:rPr>
          <w:spacing w:val="-2"/>
          <w:sz w:val="20"/>
        </w:rPr>
        <w:t xml:space="preserve"> </w:t>
      </w:r>
      <w:r>
        <w:rPr>
          <w:sz w:val="20"/>
        </w:rPr>
        <w:t>vapour</w:t>
      </w:r>
      <w:r>
        <w:rPr>
          <w:spacing w:val="-4"/>
          <w:sz w:val="20"/>
        </w:rPr>
        <w:t xml:space="preserve"> </w:t>
      </w:r>
      <w:r>
        <w:rPr>
          <w:sz w:val="20"/>
        </w:rPr>
        <w:t>is</w:t>
      </w:r>
      <w:r>
        <w:rPr>
          <w:spacing w:val="-1"/>
          <w:sz w:val="20"/>
        </w:rPr>
        <w:t xml:space="preserve"> </w:t>
      </w:r>
      <w:r>
        <w:rPr>
          <w:sz w:val="20"/>
        </w:rPr>
        <w:t>present</w:t>
      </w:r>
      <w:r>
        <w:rPr>
          <w:spacing w:val="-3"/>
          <w:sz w:val="20"/>
        </w:rPr>
        <w:t xml:space="preserve"> </w:t>
      </w:r>
      <w:r>
        <w:rPr>
          <w:sz w:val="20"/>
        </w:rPr>
        <w:t>in</w:t>
      </w:r>
      <w:r>
        <w:rPr>
          <w:spacing w:val="-6"/>
          <w:sz w:val="20"/>
        </w:rPr>
        <w:t xml:space="preserve"> </w:t>
      </w:r>
      <w:r>
        <w:rPr>
          <w:sz w:val="20"/>
        </w:rPr>
        <w:t>the air</w:t>
      </w:r>
      <w:r>
        <w:rPr>
          <w:spacing w:val="-4"/>
          <w:sz w:val="20"/>
        </w:rPr>
        <w:t xml:space="preserve"> </w:t>
      </w:r>
      <w:r>
        <w:rPr>
          <w:sz w:val="20"/>
        </w:rPr>
        <w:t>compared</w:t>
      </w:r>
      <w:r>
        <w:rPr>
          <w:spacing w:val="-6"/>
          <w:sz w:val="20"/>
        </w:rPr>
        <w:t xml:space="preserve"> </w:t>
      </w:r>
      <w:r>
        <w:rPr>
          <w:sz w:val="20"/>
        </w:rPr>
        <w:t>to</w:t>
      </w:r>
      <w:r>
        <w:rPr>
          <w:spacing w:val="-4"/>
          <w:sz w:val="20"/>
        </w:rPr>
        <w:t xml:space="preserve"> </w:t>
      </w:r>
      <w:r>
        <w:rPr>
          <w:sz w:val="20"/>
        </w:rPr>
        <w:t>the a</w:t>
      </w:r>
      <w:r>
        <w:rPr>
          <w:spacing w:val="-2"/>
          <w:sz w:val="20"/>
        </w:rPr>
        <w:t xml:space="preserve"> </w:t>
      </w:r>
      <w:r>
        <w:rPr>
          <w:sz w:val="20"/>
        </w:rPr>
        <w:t>b</w:t>
      </w:r>
      <w:r>
        <w:rPr>
          <w:spacing w:val="-1"/>
          <w:sz w:val="20"/>
        </w:rPr>
        <w:t xml:space="preserve"> </w:t>
      </w:r>
      <w:r>
        <w:rPr>
          <w:sz w:val="20"/>
        </w:rPr>
        <w:t>s</w:t>
      </w:r>
      <w:r>
        <w:rPr>
          <w:spacing w:val="-3"/>
          <w:sz w:val="20"/>
        </w:rPr>
        <w:t xml:space="preserve"> </w:t>
      </w:r>
      <w:r>
        <w:rPr>
          <w:sz w:val="20"/>
        </w:rPr>
        <w:t>o</w:t>
      </w:r>
      <w:r>
        <w:rPr>
          <w:spacing w:val="-1"/>
          <w:sz w:val="20"/>
        </w:rPr>
        <w:t xml:space="preserve"> </w:t>
      </w:r>
      <w:r>
        <w:rPr>
          <w:sz w:val="20"/>
        </w:rPr>
        <w:t>l u</w:t>
      </w:r>
      <w:r>
        <w:rPr>
          <w:spacing w:val="-1"/>
          <w:sz w:val="20"/>
        </w:rPr>
        <w:t xml:space="preserve"> </w:t>
      </w:r>
      <w:r>
        <w:rPr>
          <w:sz w:val="20"/>
        </w:rPr>
        <w:t>t</w:t>
      </w:r>
      <w:r>
        <w:rPr>
          <w:spacing w:val="-2"/>
          <w:sz w:val="20"/>
        </w:rPr>
        <w:t xml:space="preserve"> </w:t>
      </w:r>
      <w:r>
        <w:rPr>
          <w:sz w:val="20"/>
        </w:rPr>
        <w:t>e</w:t>
      </w:r>
      <w:r>
        <w:rPr>
          <w:spacing w:val="40"/>
          <w:sz w:val="20"/>
        </w:rPr>
        <w:t xml:space="preserve"> </w:t>
      </w:r>
      <w:r>
        <w:rPr>
          <w:sz w:val="20"/>
        </w:rPr>
        <w:t>c</w:t>
      </w:r>
      <w:r>
        <w:rPr>
          <w:spacing w:val="-4"/>
          <w:sz w:val="20"/>
        </w:rPr>
        <w:t xml:space="preserve"> </w:t>
      </w:r>
      <w:r>
        <w:rPr>
          <w:sz w:val="20"/>
        </w:rPr>
        <w:t>a p</w:t>
      </w:r>
      <w:r>
        <w:rPr>
          <w:spacing w:val="-1"/>
          <w:sz w:val="20"/>
        </w:rPr>
        <w:t xml:space="preserve"> </w:t>
      </w:r>
      <w:r>
        <w:rPr>
          <w:sz w:val="20"/>
        </w:rPr>
        <w:t>a c</w:t>
      </w:r>
      <w:r>
        <w:rPr>
          <w:spacing w:val="-2"/>
          <w:sz w:val="20"/>
        </w:rPr>
        <w:t xml:space="preserve"> </w:t>
      </w:r>
      <w:r>
        <w:rPr>
          <w:sz w:val="20"/>
        </w:rPr>
        <w:t>i</w:t>
      </w:r>
      <w:r>
        <w:rPr>
          <w:spacing w:val="-2"/>
          <w:sz w:val="20"/>
        </w:rPr>
        <w:t xml:space="preserve"> </w:t>
      </w:r>
      <w:r>
        <w:rPr>
          <w:sz w:val="20"/>
        </w:rPr>
        <w:t>t y</w:t>
      </w:r>
      <w:r>
        <w:rPr>
          <w:spacing w:val="40"/>
          <w:sz w:val="20"/>
        </w:rPr>
        <w:t xml:space="preserve"> </w:t>
      </w:r>
      <w:r>
        <w:rPr>
          <w:sz w:val="20"/>
        </w:rPr>
        <w:t>it</w:t>
      </w:r>
      <w:r>
        <w:rPr>
          <w:spacing w:val="40"/>
          <w:sz w:val="20"/>
        </w:rPr>
        <w:t xml:space="preserve"> </w:t>
      </w:r>
      <w:r>
        <w:rPr>
          <w:sz w:val="20"/>
        </w:rPr>
        <w:t>can</w:t>
      </w:r>
      <w:r>
        <w:rPr>
          <w:spacing w:val="40"/>
          <w:sz w:val="20"/>
        </w:rPr>
        <w:t xml:space="preserve"> </w:t>
      </w:r>
      <w:r>
        <w:rPr>
          <w:sz w:val="20"/>
        </w:rPr>
        <w:t>contain</w:t>
      </w:r>
      <w:r>
        <w:rPr>
          <w:spacing w:val="40"/>
          <w:sz w:val="20"/>
        </w:rPr>
        <w:t xml:space="preserve"> </w:t>
      </w:r>
      <w:r>
        <w:rPr>
          <w:sz w:val="20"/>
        </w:rPr>
        <w:t>at</w:t>
      </w:r>
      <w:r>
        <w:rPr>
          <w:spacing w:val="40"/>
          <w:sz w:val="20"/>
        </w:rPr>
        <w:t xml:space="preserve"> </w:t>
      </w:r>
      <w:r>
        <w:rPr>
          <w:sz w:val="20"/>
        </w:rPr>
        <w:t>a</w:t>
      </w:r>
      <w:r>
        <w:rPr>
          <w:spacing w:val="40"/>
          <w:sz w:val="20"/>
        </w:rPr>
        <w:t xml:space="preserve"> </w:t>
      </w:r>
      <w:r>
        <w:rPr>
          <w:sz w:val="20"/>
        </w:rPr>
        <w:t xml:space="preserve">given condition. High moisture can impact pollutant dispersion and influence the formation of secondary </w:t>
      </w:r>
      <w:r>
        <w:rPr>
          <w:spacing w:val="-2"/>
          <w:sz w:val="20"/>
        </w:rPr>
        <w:t>pollutants.</w:t>
      </w:r>
    </w:p>
    <w:p w14:paraId="1E86471F">
      <w:pPr>
        <w:pStyle w:val="7"/>
        <w:numPr>
          <w:ilvl w:val="1"/>
          <w:numId w:val="2"/>
        </w:numPr>
        <w:tabs>
          <w:tab w:val="left" w:pos="806"/>
          <w:tab w:val="left" w:pos="809"/>
        </w:tabs>
        <w:spacing w:before="116" w:after="0" w:line="240" w:lineRule="auto"/>
        <w:ind w:left="809" w:right="701" w:hanging="425"/>
        <w:jc w:val="both"/>
        <w:rPr>
          <w:sz w:val="20"/>
        </w:rPr>
      </w:pPr>
      <w:r>
        <w:rPr>
          <w:sz w:val="20"/>
        </w:rPr>
        <w:t>PM2.5 Concentration (µg/m³): The concentration of fine particles in the air, with particle diameters having less than 2.5 micrometers, measured in mg/m</w:t>
      </w:r>
      <w:r>
        <w:rPr>
          <w:sz w:val="20"/>
          <w:vertAlign w:val="superscript"/>
        </w:rPr>
        <w:t>3</w:t>
      </w:r>
      <w:r>
        <w:rPr>
          <w:sz w:val="20"/>
          <w:vertAlign w:val="baseline"/>
        </w:rPr>
        <w:t>. These particles are small enough to penetrate deep into the lungs, posing serious health risks.</w:t>
      </w:r>
    </w:p>
    <w:p w14:paraId="7128D57C">
      <w:pPr>
        <w:pStyle w:val="7"/>
        <w:numPr>
          <w:ilvl w:val="1"/>
          <w:numId w:val="2"/>
        </w:numPr>
        <w:tabs>
          <w:tab w:val="left" w:pos="806"/>
          <w:tab w:val="left" w:pos="809"/>
        </w:tabs>
        <w:spacing w:before="119" w:after="0" w:line="240" w:lineRule="auto"/>
        <w:ind w:left="809" w:right="701" w:hanging="425"/>
        <w:jc w:val="both"/>
        <w:rPr>
          <w:sz w:val="20"/>
        </w:rPr>
      </w:pPr>
      <w:r>
        <w:rPr>
          <w:sz w:val="20"/>
        </w:rPr>
        <w:t>PM10 Concentration (µg/m³): The concentration of particulate matter with diameters less than 10 micrometers, measured in micrograms per</w:t>
      </w:r>
      <w:r>
        <w:rPr>
          <w:spacing w:val="-1"/>
          <w:sz w:val="20"/>
        </w:rPr>
        <w:t xml:space="preserve"> </w:t>
      </w:r>
      <w:r>
        <w:rPr>
          <w:sz w:val="20"/>
        </w:rPr>
        <w:t>cubic meter. Although larger than PM2.5, these particles can still cause respiratory irritation and health issues.</w:t>
      </w:r>
    </w:p>
    <w:p w14:paraId="55DCB099">
      <w:pPr>
        <w:pStyle w:val="7"/>
        <w:numPr>
          <w:ilvl w:val="1"/>
          <w:numId w:val="2"/>
        </w:numPr>
        <w:tabs>
          <w:tab w:val="left" w:pos="809"/>
        </w:tabs>
        <w:spacing w:before="118" w:after="0" w:line="240" w:lineRule="auto"/>
        <w:ind w:left="809" w:right="887" w:hanging="425"/>
        <w:jc w:val="left"/>
        <w:rPr>
          <w:sz w:val="20"/>
        </w:rPr>
      </w:pPr>
      <w:r>
        <w:rPr>
          <w:sz w:val="20"/>
        </w:rPr>
        <w:t>NO2</w:t>
      </w:r>
      <w:r>
        <w:rPr>
          <w:spacing w:val="40"/>
          <w:sz w:val="20"/>
        </w:rPr>
        <w:t xml:space="preserve"> </w:t>
      </w:r>
      <w:r>
        <w:rPr>
          <w:sz w:val="20"/>
        </w:rPr>
        <w:t>Concentration</w:t>
      </w:r>
      <w:r>
        <w:rPr>
          <w:spacing w:val="40"/>
          <w:sz w:val="20"/>
        </w:rPr>
        <w:t xml:space="preserve"> </w:t>
      </w:r>
      <w:r>
        <w:rPr>
          <w:sz w:val="20"/>
        </w:rPr>
        <w:t>(ppb):</w:t>
      </w:r>
      <w:r>
        <w:rPr>
          <w:spacing w:val="40"/>
          <w:sz w:val="20"/>
        </w:rPr>
        <w:t xml:space="preserve"> </w:t>
      </w:r>
      <w:r>
        <w:rPr>
          <w:sz w:val="20"/>
        </w:rPr>
        <w:t>The</w:t>
      </w:r>
      <w:r>
        <w:rPr>
          <w:spacing w:val="40"/>
          <w:sz w:val="20"/>
        </w:rPr>
        <w:t xml:space="preserve"> </w:t>
      </w:r>
      <w:r>
        <w:rPr>
          <w:sz w:val="20"/>
        </w:rPr>
        <w:t>concentration</w:t>
      </w:r>
      <w:r>
        <w:rPr>
          <w:spacing w:val="40"/>
          <w:sz w:val="20"/>
        </w:rPr>
        <w:t xml:space="preserve"> </w:t>
      </w:r>
      <w:r>
        <w:rPr>
          <w:sz w:val="20"/>
        </w:rPr>
        <w:t>of nitrogen</w:t>
      </w:r>
      <w:r>
        <w:rPr>
          <w:spacing w:val="-9"/>
          <w:sz w:val="20"/>
        </w:rPr>
        <w:t xml:space="preserve"> </w:t>
      </w:r>
      <w:r>
        <w:rPr>
          <w:sz w:val="20"/>
        </w:rPr>
        <w:t>dioxide</w:t>
      </w:r>
      <w:r>
        <w:rPr>
          <w:spacing w:val="-12"/>
          <w:sz w:val="20"/>
        </w:rPr>
        <w:t xml:space="preserve"> </w:t>
      </w:r>
      <w:r>
        <w:rPr>
          <w:sz w:val="20"/>
        </w:rPr>
        <w:t>in</w:t>
      </w:r>
      <w:r>
        <w:rPr>
          <w:spacing w:val="-11"/>
          <w:sz w:val="20"/>
        </w:rPr>
        <w:t xml:space="preserve"> </w:t>
      </w:r>
      <w:r>
        <w:rPr>
          <w:sz w:val="20"/>
        </w:rPr>
        <w:t>parts</w:t>
      </w:r>
      <w:r>
        <w:rPr>
          <w:spacing w:val="-11"/>
          <w:sz w:val="20"/>
        </w:rPr>
        <w:t xml:space="preserve"> </w:t>
      </w:r>
      <w:r>
        <w:rPr>
          <w:sz w:val="20"/>
        </w:rPr>
        <w:t>per</w:t>
      </w:r>
      <w:r>
        <w:rPr>
          <w:spacing w:val="-9"/>
          <w:sz w:val="20"/>
        </w:rPr>
        <w:t xml:space="preserve"> </w:t>
      </w:r>
      <w:r>
        <w:rPr>
          <w:sz w:val="20"/>
        </w:rPr>
        <w:t>billion.</w:t>
      </w:r>
      <w:r>
        <w:rPr>
          <w:spacing w:val="-9"/>
          <w:sz w:val="20"/>
        </w:rPr>
        <w:t xml:space="preserve"> </w:t>
      </w:r>
      <w:r>
        <w:rPr>
          <w:sz w:val="20"/>
        </w:rPr>
        <w:t>NO2</w:t>
      </w:r>
      <w:r>
        <w:rPr>
          <w:spacing w:val="-7"/>
          <w:sz w:val="20"/>
        </w:rPr>
        <w:t xml:space="preserve"> </w:t>
      </w:r>
      <w:r>
        <w:rPr>
          <w:sz w:val="20"/>
        </w:rPr>
        <w:t>is</w:t>
      </w:r>
      <w:r>
        <w:rPr>
          <w:spacing w:val="-13"/>
          <w:sz w:val="20"/>
        </w:rPr>
        <w:t xml:space="preserve"> </w:t>
      </w:r>
      <w:r>
        <w:rPr>
          <w:sz w:val="20"/>
        </w:rPr>
        <w:t>a</w:t>
      </w:r>
      <w:r>
        <w:rPr>
          <w:spacing w:val="-7"/>
          <w:sz w:val="20"/>
        </w:rPr>
        <w:t xml:space="preserve"> </w:t>
      </w:r>
      <w:r>
        <w:rPr>
          <w:sz w:val="20"/>
        </w:rPr>
        <w:t>harmful</w:t>
      </w:r>
    </w:p>
    <w:p w14:paraId="6A055CBF">
      <w:pPr>
        <w:pStyle w:val="7"/>
        <w:spacing w:after="0" w:line="240" w:lineRule="auto"/>
        <w:jc w:val="left"/>
        <w:rPr>
          <w:sz w:val="20"/>
        </w:rPr>
        <w:sectPr>
          <w:type w:val="continuous"/>
          <w:pgSz w:w="11910" w:h="16840"/>
          <w:pgMar w:top="460" w:right="141" w:bottom="0" w:left="141" w:header="720" w:footer="720" w:gutter="0"/>
          <w:cols w:equalWidth="0" w:num="2">
            <w:col w:w="5603" w:space="40"/>
            <w:col w:w="5985"/>
          </w:cols>
        </w:sectPr>
      </w:pPr>
    </w:p>
    <w:p w14:paraId="5E66E348">
      <w:pPr>
        <w:pStyle w:val="4"/>
        <w:spacing w:before="80"/>
        <w:ind w:left="1133" w:right="155"/>
        <w:jc w:val="both"/>
      </w:pPr>
      <w:r>
        <w:t>gas produced primarily by vehicle emissions and industrial processes, contributing to respiratory issues and air pollution.</w:t>
      </w:r>
    </w:p>
    <w:p w14:paraId="57068B28">
      <w:pPr>
        <w:pStyle w:val="4"/>
        <w:spacing w:before="78"/>
      </w:pPr>
    </w:p>
    <w:p w14:paraId="7897D153">
      <w:pPr>
        <w:pStyle w:val="7"/>
        <w:numPr>
          <w:ilvl w:val="1"/>
          <w:numId w:val="2"/>
        </w:numPr>
        <w:tabs>
          <w:tab w:val="left" w:pos="1133"/>
        </w:tabs>
        <w:spacing w:before="0" w:after="0" w:line="240" w:lineRule="auto"/>
        <w:ind w:left="1133" w:right="154" w:hanging="425"/>
        <w:jc w:val="both"/>
        <w:rPr>
          <w:sz w:val="20"/>
        </w:rPr>
      </w:pPr>
      <w:r>
        <w:rPr>
          <w:sz w:val="20"/>
        </w:rPr>
        <w:t>SO2 Concentration (ppb): The quantity of sulfur dioxide in the air, measured in ppb. SO2 is emitted</w:t>
      </w:r>
      <w:r>
        <w:rPr>
          <w:spacing w:val="40"/>
          <w:sz w:val="20"/>
        </w:rPr>
        <w:t xml:space="preserve"> </w:t>
      </w:r>
      <w:r>
        <w:rPr>
          <w:sz w:val="20"/>
        </w:rPr>
        <w:t>from burning fossil fuels and industrial activities, contributing to acid rain and respiratory problems.</w:t>
      </w:r>
    </w:p>
    <w:p w14:paraId="70BB07F7">
      <w:pPr>
        <w:pStyle w:val="7"/>
        <w:numPr>
          <w:ilvl w:val="1"/>
          <w:numId w:val="2"/>
        </w:numPr>
        <w:tabs>
          <w:tab w:val="left" w:pos="1133"/>
        </w:tabs>
        <w:spacing w:before="122" w:after="0" w:line="240" w:lineRule="auto"/>
        <w:ind w:left="1133" w:right="296" w:hanging="425"/>
        <w:jc w:val="both"/>
        <w:rPr>
          <w:sz w:val="20"/>
        </w:rPr>
      </w:pPr>
      <w:r>
        <w:rPr>
          <w:sz w:val="20"/>
        </w:rPr>
        <w:t>CO Concentration (ppm): The concentration of</w:t>
      </w:r>
      <w:r>
        <w:rPr>
          <w:spacing w:val="40"/>
          <w:sz w:val="20"/>
        </w:rPr>
        <w:t xml:space="preserve"> </w:t>
      </w:r>
      <w:r>
        <w:rPr>
          <w:sz w:val="20"/>
        </w:rPr>
        <w:t>carbon monoxide in parts per million. CO is a toxic gas produced by incomplete combustion of fossil fuels, which can impair oxygen delivery to the body when inhaled in high amounts.</w:t>
      </w:r>
    </w:p>
    <w:p w14:paraId="1002159F">
      <w:pPr>
        <w:pStyle w:val="7"/>
        <w:numPr>
          <w:ilvl w:val="1"/>
          <w:numId w:val="2"/>
        </w:numPr>
        <w:tabs>
          <w:tab w:val="left" w:pos="1133"/>
        </w:tabs>
        <w:spacing w:before="117" w:after="0" w:line="240" w:lineRule="auto"/>
        <w:ind w:left="1133" w:right="544" w:hanging="425"/>
        <w:jc w:val="both"/>
        <w:rPr>
          <w:sz w:val="20"/>
        </w:rPr>
      </w:pPr>
      <w:r>
        <w:rPr>
          <w:sz w:val="20"/>
        </w:rPr>
        <w:t>Proximity to Industrial Areas (km): The distance between the measurement location and the nearest industrial area, measured in kilometers. Closer proximity generally indicates a higher likelihood</w:t>
      </w:r>
      <w:r>
        <w:rPr>
          <w:spacing w:val="40"/>
          <w:sz w:val="20"/>
        </w:rPr>
        <w:t xml:space="preserve"> </w:t>
      </w:r>
      <w:r>
        <w:rPr>
          <w:sz w:val="20"/>
        </w:rPr>
        <w:t>of exposure to industrial pollutants.</w:t>
      </w:r>
    </w:p>
    <w:p w14:paraId="7EF2C766">
      <w:pPr>
        <w:pStyle w:val="7"/>
        <w:numPr>
          <w:ilvl w:val="1"/>
          <w:numId w:val="2"/>
        </w:numPr>
        <w:tabs>
          <w:tab w:val="left" w:pos="1127"/>
          <w:tab w:val="left" w:pos="1133"/>
        </w:tabs>
        <w:spacing w:before="117" w:after="0" w:line="240" w:lineRule="auto"/>
        <w:ind w:left="1133" w:right="206" w:hanging="425"/>
        <w:jc w:val="both"/>
        <w:rPr>
          <w:sz w:val="20"/>
        </w:rPr>
      </w:pPr>
      <w:r>
        <w:rPr>
          <w:sz w:val="20"/>
        </w:rPr>
        <w:t>Population</w:t>
      </w:r>
      <w:r>
        <w:rPr>
          <w:spacing w:val="-13"/>
          <w:sz w:val="20"/>
        </w:rPr>
        <w:t xml:space="preserve"> </w:t>
      </w:r>
      <w:r>
        <w:rPr>
          <w:sz w:val="20"/>
        </w:rPr>
        <w:t>Density</w:t>
      </w:r>
      <w:r>
        <w:rPr>
          <w:spacing w:val="-9"/>
          <w:sz w:val="20"/>
        </w:rPr>
        <w:t xml:space="preserve"> </w:t>
      </w:r>
      <w:r>
        <w:rPr>
          <w:sz w:val="20"/>
        </w:rPr>
        <w:t>:</w:t>
      </w:r>
      <w:r>
        <w:rPr>
          <w:spacing w:val="-9"/>
          <w:sz w:val="20"/>
        </w:rPr>
        <w:t xml:space="preserve"> </w:t>
      </w:r>
      <w:r>
        <w:rPr>
          <w:sz w:val="20"/>
        </w:rPr>
        <w:t>The</w:t>
      </w:r>
      <w:r>
        <w:rPr>
          <w:spacing w:val="-8"/>
          <w:sz w:val="20"/>
        </w:rPr>
        <w:t xml:space="preserve"> </w:t>
      </w:r>
      <w:r>
        <w:rPr>
          <w:sz w:val="20"/>
        </w:rPr>
        <w:t>no</w:t>
      </w:r>
      <w:r>
        <w:rPr>
          <w:spacing w:val="-4"/>
          <w:sz w:val="20"/>
        </w:rPr>
        <w:t xml:space="preserve"> </w:t>
      </w:r>
      <w:r>
        <w:rPr>
          <w:sz w:val="20"/>
        </w:rPr>
        <w:t>of</w:t>
      </w:r>
      <w:r>
        <w:rPr>
          <w:spacing w:val="23"/>
          <w:sz w:val="20"/>
        </w:rPr>
        <w:t xml:space="preserve"> </w:t>
      </w:r>
      <w:r>
        <w:rPr>
          <w:sz w:val="20"/>
        </w:rPr>
        <w:t>people</w:t>
      </w:r>
      <w:r>
        <w:rPr>
          <w:spacing w:val="-13"/>
          <w:sz w:val="20"/>
        </w:rPr>
        <w:t xml:space="preserve"> </w:t>
      </w:r>
      <w:r>
        <w:rPr>
          <w:sz w:val="20"/>
        </w:rPr>
        <w:t>living</w:t>
      </w:r>
      <w:r>
        <w:rPr>
          <w:spacing w:val="-10"/>
          <w:sz w:val="20"/>
        </w:rPr>
        <w:t xml:space="preserve"> </w:t>
      </w:r>
      <w:r>
        <w:rPr>
          <w:sz w:val="20"/>
        </w:rPr>
        <w:t>per</w:t>
      </w:r>
      <w:r>
        <w:rPr>
          <w:spacing w:val="-13"/>
          <w:sz w:val="20"/>
        </w:rPr>
        <w:t xml:space="preserve"> </w:t>
      </w:r>
      <w:r>
        <w:rPr>
          <w:sz w:val="20"/>
        </w:rPr>
        <w:t>km</w:t>
      </w:r>
      <w:r>
        <w:rPr>
          <w:sz w:val="20"/>
          <w:vertAlign w:val="superscript"/>
        </w:rPr>
        <w:t>2</w:t>
      </w:r>
      <w:r>
        <w:rPr>
          <w:spacing w:val="-12"/>
          <w:sz w:val="20"/>
          <w:vertAlign w:val="baseline"/>
        </w:rPr>
        <w:t xml:space="preserve"> </w:t>
      </w:r>
      <w:r>
        <w:rPr>
          <w:sz w:val="20"/>
          <w:vertAlign w:val="baseline"/>
        </w:rPr>
        <w:t>in the place. Higher population density often correlates with increased pollution from human activities such as vehicle emissions, industrial operations, and domestic fuel combustion.</w:t>
      </w:r>
    </w:p>
    <w:p w14:paraId="4CBFF7FC">
      <w:pPr>
        <w:pStyle w:val="7"/>
        <w:numPr>
          <w:ilvl w:val="2"/>
          <w:numId w:val="2"/>
        </w:numPr>
        <w:tabs>
          <w:tab w:val="left" w:pos="1427"/>
        </w:tabs>
        <w:spacing w:before="113" w:after="0" w:line="240" w:lineRule="auto"/>
        <w:ind w:left="1427" w:right="0" w:hanging="114"/>
        <w:jc w:val="both"/>
        <w:rPr>
          <w:sz w:val="20"/>
        </w:rPr>
      </w:pPr>
      <w:r>
        <w:rPr>
          <w:spacing w:val="-4"/>
          <w:sz w:val="20"/>
        </w:rPr>
        <w:t>Analyzing</w:t>
      </w:r>
      <w:r>
        <w:rPr>
          <w:spacing w:val="-7"/>
          <w:sz w:val="20"/>
        </w:rPr>
        <w:t xml:space="preserve"> </w:t>
      </w:r>
      <w:r>
        <w:rPr>
          <w:spacing w:val="-4"/>
          <w:sz w:val="20"/>
        </w:rPr>
        <w:t>the</w:t>
      </w:r>
      <w:r>
        <w:rPr>
          <w:spacing w:val="-8"/>
          <w:sz w:val="20"/>
        </w:rPr>
        <w:t xml:space="preserve"> </w:t>
      </w:r>
      <w:r>
        <w:rPr>
          <w:spacing w:val="-4"/>
          <w:sz w:val="20"/>
        </w:rPr>
        <w:t>first</w:t>
      </w:r>
      <w:r>
        <w:rPr>
          <w:spacing w:val="-9"/>
          <w:sz w:val="20"/>
        </w:rPr>
        <w:t xml:space="preserve"> </w:t>
      </w:r>
      <w:r>
        <w:rPr>
          <w:spacing w:val="-4"/>
          <w:sz w:val="20"/>
        </w:rPr>
        <w:t>few</w:t>
      </w:r>
      <w:r>
        <w:rPr>
          <w:spacing w:val="-5"/>
          <w:sz w:val="20"/>
        </w:rPr>
        <w:t xml:space="preserve"> </w:t>
      </w:r>
      <w:r>
        <w:rPr>
          <w:spacing w:val="-4"/>
          <w:sz w:val="20"/>
        </w:rPr>
        <w:t>rows</w:t>
      </w:r>
      <w:r>
        <w:rPr>
          <w:spacing w:val="-3"/>
          <w:sz w:val="20"/>
        </w:rPr>
        <w:t xml:space="preserve"> </w:t>
      </w:r>
      <w:r>
        <w:rPr>
          <w:spacing w:val="-4"/>
          <w:sz w:val="20"/>
        </w:rPr>
        <w:t>of</w:t>
      </w:r>
      <w:r>
        <w:rPr>
          <w:spacing w:val="-8"/>
          <w:sz w:val="20"/>
        </w:rPr>
        <w:t xml:space="preserve"> </w:t>
      </w:r>
      <w:r>
        <w:rPr>
          <w:spacing w:val="-4"/>
          <w:sz w:val="20"/>
        </w:rPr>
        <w:t>the</w:t>
      </w:r>
      <w:r>
        <w:rPr>
          <w:spacing w:val="-5"/>
          <w:sz w:val="20"/>
        </w:rPr>
        <w:t xml:space="preserve"> </w:t>
      </w:r>
      <w:r>
        <w:rPr>
          <w:spacing w:val="-4"/>
          <w:sz w:val="20"/>
        </w:rPr>
        <w:t>dataset:</w:t>
      </w:r>
    </w:p>
    <w:p w14:paraId="53ABAE48">
      <w:pPr>
        <w:pStyle w:val="7"/>
        <w:numPr>
          <w:ilvl w:val="0"/>
          <w:numId w:val="3"/>
        </w:numPr>
        <w:tabs>
          <w:tab w:val="left" w:pos="1242"/>
        </w:tabs>
        <w:spacing w:before="106" w:after="0" w:line="240" w:lineRule="auto"/>
        <w:ind w:left="1242" w:right="0" w:hanging="217"/>
        <w:jc w:val="both"/>
        <w:rPr>
          <w:i/>
          <w:sz w:val="20"/>
        </w:rPr>
      </w:pPr>
      <w:r>
        <w:rPr>
          <w:i/>
          <w:spacing w:val="-2"/>
          <w:sz w:val="20"/>
        </w:rPr>
        <w:t>Data</w:t>
      </w:r>
      <w:r>
        <w:rPr>
          <w:i/>
          <w:spacing w:val="-7"/>
          <w:sz w:val="20"/>
        </w:rPr>
        <w:t xml:space="preserve"> </w:t>
      </w:r>
      <w:r>
        <w:rPr>
          <w:i/>
          <w:spacing w:val="-2"/>
          <w:sz w:val="20"/>
        </w:rPr>
        <w:t>Preprocessing:</w:t>
      </w:r>
    </w:p>
    <w:p w14:paraId="55E3B5C5">
      <w:pPr>
        <w:pStyle w:val="4"/>
        <w:spacing w:before="120" w:line="228" w:lineRule="auto"/>
        <w:ind w:left="1025" w:right="4"/>
      </w:pPr>
      <w:r>
        <w:t>Converting</w:t>
      </w:r>
      <w:r>
        <w:rPr>
          <w:spacing w:val="-6"/>
        </w:rPr>
        <w:t xml:space="preserve"> </w:t>
      </w:r>
      <w:r>
        <w:t>the</w:t>
      </w:r>
      <w:r>
        <w:rPr>
          <w:spacing w:val="19"/>
        </w:rPr>
        <w:t xml:space="preserve"> </w:t>
      </w:r>
      <w:r>
        <w:t>UTC</w:t>
      </w:r>
      <w:r>
        <w:rPr>
          <w:spacing w:val="-6"/>
        </w:rPr>
        <w:t xml:space="preserve"> </w:t>
      </w:r>
      <w:r>
        <w:t>to</w:t>
      </w:r>
      <w:r>
        <w:rPr>
          <w:spacing w:val="-4"/>
        </w:rPr>
        <w:t xml:space="preserve"> </w:t>
      </w:r>
      <w:r>
        <w:t>datetime</w:t>
      </w:r>
      <w:r>
        <w:rPr>
          <w:spacing w:val="17"/>
        </w:rPr>
        <w:t xml:space="preserve"> </w:t>
      </w:r>
      <w:r>
        <w:t>format</w:t>
      </w:r>
      <w:r>
        <w:rPr>
          <w:spacing w:val="18"/>
        </w:rPr>
        <w:t xml:space="preserve"> </w:t>
      </w:r>
      <w:r>
        <w:t>makes</w:t>
      </w:r>
      <w:r>
        <w:rPr>
          <w:spacing w:val="16"/>
        </w:rPr>
        <w:t xml:space="preserve"> </w:t>
      </w:r>
      <w:r>
        <w:t>sense</w:t>
      </w:r>
      <w:r>
        <w:rPr>
          <w:spacing w:val="-5"/>
        </w:rPr>
        <w:t xml:space="preserve"> </w:t>
      </w:r>
      <w:r>
        <w:t xml:space="preserve">to </w:t>
      </w:r>
      <w:r>
        <w:rPr>
          <w:spacing w:val="-2"/>
        </w:rPr>
        <w:t>humans.</w:t>
      </w:r>
    </w:p>
    <w:p w14:paraId="77BE3455">
      <w:pPr>
        <w:pStyle w:val="7"/>
        <w:numPr>
          <w:ilvl w:val="0"/>
          <w:numId w:val="3"/>
        </w:numPr>
        <w:tabs>
          <w:tab w:val="left" w:pos="1242"/>
        </w:tabs>
        <w:spacing w:before="108" w:after="0" w:line="240" w:lineRule="auto"/>
        <w:ind w:left="1242" w:right="0" w:hanging="217"/>
        <w:jc w:val="both"/>
        <w:rPr>
          <w:i/>
          <w:sz w:val="20"/>
        </w:rPr>
      </w:pPr>
      <w:r>
        <w:rPr>
          <w:i/>
          <w:spacing w:val="-5"/>
          <w:sz w:val="20"/>
        </w:rPr>
        <w:t>Feature</w:t>
      </w:r>
      <w:r>
        <w:rPr>
          <w:i/>
          <w:sz w:val="20"/>
        </w:rPr>
        <w:t xml:space="preserve"> </w:t>
      </w:r>
      <w:r>
        <w:rPr>
          <w:i/>
          <w:spacing w:val="-2"/>
          <w:sz w:val="20"/>
        </w:rPr>
        <w:t>Engineering:</w:t>
      </w:r>
    </w:p>
    <w:p w14:paraId="5AB06603">
      <w:pPr>
        <w:pStyle w:val="4"/>
        <w:spacing w:before="122" w:line="225" w:lineRule="auto"/>
        <w:ind w:left="1025" w:right="4"/>
      </w:pPr>
      <w:r>
        <w:t>Generate</w:t>
      </w:r>
      <w:r>
        <w:rPr>
          <w:spacing w:val="33"/>
        </w:rPr>
        <w:t xml:space="preserve"> </w:t>
      </w:r>
      <w:r>
        <w:t>temporal</w:t>
      </w:r>
      <w:r>
        <w:rPr>
          <w:spacing w:val="30"/>
        </w:rPr>
        <w:t xml:space="preserve"> </w:t>
      </w:r>
      <w:r>
        <w:t>features</w:t>
      </w:r>
      <w:r>
        <w:rPr>
          <w:spacing w:val="34"/>
        </w:rPr>
        <w:t xml:space="preserve"> </w:t>
      </w:r>
      <w:r>
        <w:t>using</w:t>
      </w:r>
      <w:r>
        <w:rPr>
          <w:spacing w:val="34"/>
        </w:rPr>
        <w:t xml:space="preserve"> </w:t>
      </w:r>
      <w:r>
        <w:t>functions</w:t>
      </w:r>
      <w:r>
        <w:rPr>
          <w:spacing w:val="34"/>
        </w:rPr>
        <w:t xml:space="preserve"> </w:t>
      </w:r>
      <w:r>
        <w:t>from</w:t>
      </w:r>
      <w:r>
        <w:rPr>
          <w:spacing w:val="32"/>
        </w:rPr>
        <w:t xml:space="preserve"> </w:t>
      </w:r>
      <w:r>
        <w:t>the feature_engine package.</w:t>
      </w:r>
    </w:p>
    <w:p w14:paraId="22A37D85">
      <w:pPr>
        <w:pStyle w:val="7"/>
        <w:numPr>
          <w:ilvl w:val="0"/>
          <w:numId w:val="3"/>
        </w:numPr>
        <w:tabs>
          <w:tab w:val="left" w:pos="1252"/>
        </w:tabs>
        <w:spacing w:before="109" w:after="0" w:line="240" w:lineRule="auto"/>
        <w:ind w:left="1252" w:right="0" w:hanging="227"/>
        <w:jc w:val="left"/>
        <w:rPr>
          <w:i/>
          <w:sz w:val="20"/>
        </w:rPr>
      </w:pPr>
      <w:r>
        <w:rPr>
          <w:i/>
          <w:spacing w:val="-2"/>
          <w:sz w:val="20"/>
        </w:rPr>
        <w:t>Data</w:t>
      </w:r>
      <w:r>
        <w:rPr>
          <w:i/>
          <w:spacing w:val="-9"/>
          <w:sz w:val="20"/>
        </w:rPr>
        <w:t xml:space="preserve"> </w:t>
      </w:r>
      <w:r>
        <w:rPr>
          <w:i/>
          <w:spacing w:val="-2"/>
          <w:sz w:val="20"/>
        </w:rPr>
        <w:t>Optimization:</w:t>
      </w:r>
    </w:p>
    <w:p w14:paraId="7428BF88">
      <w:pPr>
        <w:spacing w:before="109"/>
        <w:ind w:left="1025" w:right="4" w:firstLine="0"/>
        <w:jc w:val="left"/>
        <w:rPr>
          <w:sz w:val="22"/>
        </w:rPr>
      </w:pPr>
      <w:r>
        <w:rPr>
          <w:sz w:val="22"/>
        </w:rPr>
        <w:t>Iterate</w:t>
      </w:r>
      <w:r>
        <w:rPr>
          <w:spacing w:val="-8"/>
          <w:sz w:val="22"/>
        </w:rPr>
        <w:t xml:space="preserve"> </w:t>
      </w:r>
      <w:r>
        <w:rPr>
          <w:sz w:val="22"/>
        </w:rPr>
        <w:t>through</w:t>
      </w:r>
      <w:r>
        <w:rPr>
          <w:spacing w:val="-2"/>
          <w:sz w:val="22"/>
        </w:rPr>
        <w:t xml:space="preserve"> </w:t>
      </w:r>
      <w:r>
        <w:rPr>
          <w:sz w:val="22"/>
        </w:rPr>
        <w:t>all</w:t>
      </w:r>
      <w:r>
        <w:rPr>
          <w:spacing w:val="-6"/>
          <w:sz w:val="22"/>
        </w:rPr>
        <w:t xml:space="preserve"> </w:t>
      </w:r>
      <w:r>
        <w:rPr>
          <w:sz w:val="22"/>
        </w:rPr>
        <w:t>the</w:t>
      </w:r>
      <w:r>
        <w:rPr>
          <w:spacing w:val="-6"/>
          <w:sz w:val="22"/>
        </w:rPr>
        <w:t xml:space="preserve"> </w:t>
      </w:r>
      <w:r>
        <w:rPr>
          <w:sz w:val="22"/>
        </w:rPr>
        <w:t>columns</w:t>
      </w:r>
      <w:r>
        <w:rPr>
          <w:spacing w:val="-4"/>
          <w:sz w:val="22"/>
        </w:rPr>
        <w:t xml:space="preserve"> </w:t>
      </w:r>
      <w:r>
        <w:rPr>
          <w:sz w:val="22"/>
        </w:rPr>
        <w:t>of</w:t>
      </w:r>
      <w:r>
        <w:rPr>
          <w:spacing w:val="-6"/>
          <w:sz w:val="22"/>
        </w:rPr>
        <w:t xml:space="preserve"> </w:t>
      </w:r>
      <w:r>
        <w:rPr>
          <w:sz w:val="22"/>
        </w:rPr>
        <w:t>a</w:t>
      </w:r>
      <w:r>
        <w:rPr>
          <w:spacing w:val="-4"/>
          <w:sz w:val="22"/>
        </w:rPr>
        <w:t xml:space="preserve"> </w:t>
      </w:r>
      <w:r>
        <w:rPr>
          <w:sz w:val="22"/>
        </w:rPr>
        <w:t>dataframe</w:t>
      </w:r>
      <w:r>
        <w:rPr>
          <w:spacing w:val="21"/>
          <w:sz w:val="22"/>
        </w:rPr>
        <w:t xml:space="preserve"> </w:t>
      </w:r>
      <w:r>
        <w:rPr>
          <w:sz w:val="22"/>
        </w:rPr>
        <w:t>and modify the datatype to reduce memory usage</w:t>
      </w:r>
    </w:p>
    <w:p w14:paraId="0889CD0D">
      <w:pPr>
        <w:pStyle w:val="4"/>
        <w:rPr>
          <w:sz w:val="19"/>
        </w:rPr>
      </w:pPr>
      <w:r>
        <w:rPr>
          <w:sz w:val="19"/>
        </w:rPr>
        <w:drawing>
          <wp:anchor distT="0" distB="0" distL="0" distR="0" simplePos="0" relativeHeight="251660288" behindDoc="1" locked="0" layoutInCell="1" allowOverlap="1">
            <wp:simplePos x="0" y="0"/>
            <wp:positionH relativeFrom="page">
              <wp:posOffset>642620</wp:posOffset>
            </wp:positionH>
            <wp:positionV relativeFrom="paragraph">
              <wp:posOffset>154305</wp:posOffset>
            </wp:positionV>
            <wp:extent cx="3101340" cy="7842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101374" cy="784098"/>
                    </a:xfrm>
                    <a:prstGeom prst="rect">
                      <a:avLst/>
                    </a:prstGeom>
                  </pic:spPr>
                </pic:pic>
              </a:graphicData>
            </a:graphic>
          </wp:anchor>
        </w:drawing>
      </w:r>
    </w:p>
    <w:p w14:paraId="11DCF597">
      <w:pPr>
        <w:pStyle w:val="4"/>
        <w:spacing w:before="134" w:line="228" w:lineRule="auto"/>
        <w:ind w:left="1025" w:right="4"/>
      </w:pPr>
      <w:r>
        <w:rPr>
          <w:spacing w:val="-2"/>
        </w:rPr>
        <w:t>.</w:t>
      </w:r>
      <w:r>
        <w:rPr>
          <w:i/>
          <w:spacing w:val="-2"/>
        </w:rPr>
        <w:t>Fig.2</w:t>
      </w:r>
      <w:r>
        <w:rPr>
          <w:i/>
          <w:spacing w:val="-20"/>
        </w:rPr>
        <w:t xml:space="preserve"> </w:t>
      </w:r>
      <w:r>
        <w:rPr>
          <w:spacing w:val="-2"/>
        </w:rPr>
        <w:t>Memory</w:t>
      </w:r>
      <w:r>
        <w:rPr>
          <w:spacing w:val="-13"/>
        </w:rPr>
        <w:t xml:space="preserve"> </w:t>
      </w:r>
      <w:r>
        <w:rPr>
          <w:spacing w:val="-2"/>
        </w:rPr>
        <w:t>usage</w:t>
      </w:r>
      <w:r>
        <w:rPr>
          <w:spacing w:val="-14"/>
        </w:rPr>
        <w:t xml:space="preserve"> </w:t>
      </w:r>
      <w:r>
        <w:rPr>
          <w:spacing w:val="-2"/>
        </w:rPr>
        <w:t>before</w:t>
      </w:r>
      <w:r>
        <w:rPr>
          <w:spacing w:val="-12"/>
        </w:rPr>
        <w:t xml:space="preserve"> </w:t>
      </w:r>
      <w:r>
        <w:rPr>
          <w:spacing w:val="-2"/>
        </w:rPr>
        <w:t>and</w:t>
      </w:r>
      <w:r>
        <w:rPr>
          <w:spacing w:val="-13"/>
        </w:rPr>
        <w:t xml:space="preserve"> </w:t>
      </w:r>
      <w:r>
        <w:rPr>
          <w:spacing w:val="-2"/>
        </w:rPr>
        <w:t>after</w:t>
      </w:r>
      <w:r>
        <w:rPr>
          <w:spacing w:val="-11"/>
        </w:rPr>
        <w:t xml:space="preserve"> </w:t>
      </w:r>
      <w:r>
        <w:rPr>
          <w:spacing w:val="-2"/>
        </w:rPr>
        <w:t>optimization</w:t>
      </w:r>
      <w:r>
        <w:rPr>
          <w:spacing w:val="-13"/>
        </w:rPr>
        <w:t xml:space="preserve"> </w:t>
      </w:r>
      <w:r>
        <w:rPr>
          <w:spacing w:val="-2"/>
        </w:rPr>
        <w:t xml:space="preserve">of </w:t>
      </w:r>
      <w:r>
        <w:t>training and testing data</w:t>
      </w:r>
    </w:p>
    <w:p w14:paraId="7145AD95">
      <w:pPr>
        <w:pStyle w:val="7"/>
        <w:numPr>
          <w:ilvl w:val="0"/>
          <w:numId w:val="3"/>
        </w:numPr>
        <w:tabs>
          <w:tab w:val="left" w:pos="1005"/>
        </w:tabs>
        <w:spacing w:before="106" w:after="0" w:line="240" w:lineRule="auto"/>
        <w:ind w:left="1005" w:right="0" w:hanging="239"/>
        <w:jc w:val="left"/>
        <w:rPr>
          <w:i/>
          <w:sz w:val="20"/>
        </w:rPr>
      </w:pPr>
      <w:r>
        <w:rPr>
          <w:i/>
          <w:spacing w:val="-2"/>
          <w:sz w:val="20"/>
        </w:rPr>
        <w:t>EDA</w:t>
      </w:r>
      <w:r>
        <w:rPr>
          <w:i/>
          <w:spacing w:val="-11"/>
          <w:sz w:val="20"/>
        </w:rPr>
        <w:t xml:space="preserve"> </w:t>
      </w:r>
      <w:r>
        <w:rPr>
          <w:i/>
          <w:spacing w:val="-10"/>
          <w:sz w:val="20"/>
        </w:rPr>
        <w:t>:</w:t>
      </w:r>
    </w:p>
    <w:p w14:paraId="03EED1A8">
      <w:pPr>
        <w:pStyle w:val="4"/>
        <w:spacing w:before="118"/>
        <w:ind w:left="708" w:right="212"/>
        <w:jc w:val="both"/>
      </w:pPr>
      <w:r>
        <w:t>From</w:t>
      </w:r>
      <w:r>
        <w:rPr>
          <w:spacing w:val="-9"/>
        </w:rPr>
        <w:t xml:space="preserve"> </w:t>
      </w:r>
      <w:r>
        <w:t>the correlation</w:t>
      </w:r>
      <w:r>
        <w:rPr>
          <w:spacing w:val="-9"/>
        </w:rPr>
        <w:t xml:space="preserve"> </w:t>
      </w:r>
      <w:r>
        <w:t>matrix [13],</w:t>
      </w:r>
      <w:r>
        <w:rPr>
          <w:spacing w:val="-4"/>
        </w:rPr>
        <w:t xml:space="preserve"> </w:t>
      </w:r>
      <w:r>
        <w:t>we analyze</w:t>
      </w:r>
      <w:r>
        <w:rPr>
          <w:spacing w:val="-1"/>
        </w:rPr>
        <w:t xml:space="preserve"> </w:t>
      </w:r>
      <w:r>
        <w:t>which features have the strongest correlation with Air Quality. The most significant feature is CO (Carbon Monoxide), with a correlation of -0.91, indicating that higher CO levels strongly degrade air quality. The second strongest correlation is with NO2 (Nitrogen Dioxide) at -0.79, showing that higher NO2 concentrations also lead to poor air</w:t>
      </w:r>
      <w:r>
        <w:rPr>
          <w:spacing w:val="-8"/>
        </w:rPr>
        <w:t xml:space="preserve"> </w:t>
      </w:r>
      <w:r>
        <w:t>quality.</w:t>
      </w:r>
      <w:r>
        <w:rPr>
          <w:spacing w:val="-4"/>
        </w:rPr>
        <w:t xml:space="preserve"> </w:t>
      </w:r>
      <w:r>
        <w:t>Additionally,</w:t>
      </w:r>
      <w:r>
        <w:rPr>
          <w:spacing w:val="-4"/>
        </w:rPr>
        <w:t xml:space="preserve"> </w:t>
      </w:r>
      <w:r>
        <w:t>Industrial</w:t>
      </w:r>
      <w:r>
        <w:rPr>
          <w:spacing w:val="-7"/>
        </w:rPr>
        <w:t xml:space="preserve"> </w:t>
      </w:r>
      <w:r>
        <w:t>Areas</w:t>
      </w:r>
      <w:r>
        <w:rPr>
          <w:spacing w:val="-5"/>
        </w:rPr>
        <w:t xml:space="preserve"> </w:t>
      </w:r>
      <w:r>
        <w:t>show</w:t>
      </w:r>
      <w:r>
        <w:rPr>
          <w:spacing w:val="-7"/>
        </w:rPr>
        <w:t xml:space="preserve"> </w:t>
      </w:r>
      <w:r>
        <w:t>a</w:t>
      </w:r>
      <w:r>
        <w:rPr>
          <w:spacing w:val="-7"/>
        </w:rPr>
        <w:t xml:space="preserve"> </w:t>
      </w:r>
      <w:r>
        <w:t>correlation of 0.77, suggesting that proximity to industrial zones contributes significantly to air pollution.Similarly, PM2.5 (Particulate Matter) exhibits a correlation of -0.74, reinforcing its impact on air quality deterioration. The negative</w:t>
      </w:r>
      <w:r>
        <w:rPr>
          <w:spacing w:val="-10"/>
        </w:rPr>
        <w:t xml:space="preserve"> </w:t>
      </w:r>
      <w:r>
        <w:t>correlations</w:t>
      </w:r>
      <w:r>
        <w:rPr>
          <w:spacing w:val="-7"/>
        </w:rPr>
        <w:t xml:space="preserve"> </w:t>
      </w:r>
      <w:r>
        <w:t>indicate</w:t>
      </w:r>
      <w:r>
        <w:rPr>
          <w:spacing w:val="-6"/>
        </w:rPr>
        <w:t xml:space="preserve"> </w:t>
      </w:r>
      <w:r>
        <w:t>that</w:t>
      </w:r>
      <w:r>
        <w:rPr>
          <w:spacing w:val="-4"/>
        </w:rPr>
        <w:t xml:space="preserve"> </w:t>
      </w:r>
      <w:r>
        <w:t>as</w:t>
      </w:r>
      <w:r>
        <w:rPr>
          <w:spacing w:val="-9"/>
        </w:rPr>
        <w:t xml:space="preserve"> </w:t>
      </w:r>
      <w:r>
        <w:t>pollutant</w:t>
      </w:r>
      <w:r>
        <w:rPr>
          <w:spacing w:val="-6"/>
        </w:rPr>
        <w:t xml:space="preserve"> </w:t>
      </w:r>
      <w:r>
        <w:t>levels</w:t>
      </w:r>
      <w:r>
        <w:rPr>
          <w:spacing w:val="-4"/>
        </w:rPr>
        <w:t xml:space="preserve"> </w:t>
      </w:r>
      <w:r>
        <w:t>rise,</w:t>
      </w:r>
      <w:r>
        <w:rPr>
          <w:spacing w:val="-5"/>
        </w:rPr>
        <w:t xml:space="preserve"> </w:t>
      </w:r>
      <w:r>
        <w:t>air quality declines significantly. These findings highlight the importance of monitoring</w:t>
      </w:r>
      <w:r>
        <w:rPr>
          <w:spacing w:val="40"/>
        </w:rPr>
        <w:t xml:space="preserve"> </w:t>
      </w:r>
      <w:r>
        <w:t>emissions, especially in urban and industrial regions, to mitigate air pollution.Therefore, stringent regulations and effective pollution control measures are essential to improving air quality and safeguarding public health.</w:t>
      </w:r>
    </w:p>
    <w:p w14:paraId="1253E67A">
      <w:pPr>
        <w:spacing w:before="110" w:after="24" w:line="240" w:lineRule="auto"/>
        <w:rPr>
          <w:sz w:val="20"/>
        </w:rPr>
      </w:pPr>
      <w:r>
        <w:br w:type="column"/>
      </w:r>
    </w:p>
    <w:p w14:paraId="4F0DBDB9">
      <w:pPr>
        <w:pStyle w:val="4"/>
        <w:ind w:left="185"/>
      </w:pPr>
      <w:r>
        <w:drawing>
          <wp:inline distT="0" distB="0" distL="0" distR="0">
            <wp:extent cx="3180080" cy="252349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180587" cy="2523744"/>
                    </a:xfrm>
                    <a:prstGeom prst="rect">
                      <a:avLst/>
                    </a:prstGeom>
                  </pic:spPr>
                </pic:pic>
              </a:graphicData>
            </a:graphic>
          </wp:inline>
        </w:drawing>
      </w:r>
    </w:p>
    <w:p w14:paraId="2B0C06E9">
      <w:pPr>
        <w:pStyle w:val="4"/>
        <w:spacing w:before="159"/>
        <w:ind w:left="180" w:right="785"/>
      </w:pPr>
      <w:r>
        <w:rPr>
          <w:i/>
          <w:spacing w:val="-2"/>
        </w:rPr>
        <w:t>Fig.</w:t>
      </w:r>
      <w:r>
        <w:rPr>
          <w:i/>
          <w:spacing w:val="-11"/>
        </w:rPr>
        <w:t xml:space="preserve"> </w:t>
      </w:r>
      <w:r>
        <w:rPr>
          <w:i/>
          <w:spacing w:val="-2"/>
        </w:rPr>
        <w:t>3</w:t>
      </w:r>
      <w:r>
        <w:rPr>
          <w:i/>
          <w:spacing w:val="-11"/>
        </w:rPr>
        <w:t xml:space="preserve"> </w:t>
      </w:r>
      <w:r>
        <w:rPr>
          <w:spacing w:val="-2"/>
        </w:rPr>
        <w:t>Correlation</w:t>
      </w:r>
      <w:r>
        <w:rPr>
          <w:spacing w:val="-9"/>
        </w:rPr>
        <w:t xml:space="preserve"> </w:t>
      </w:r>
      <w:r>
        <w:rPr>
          <w:spacing w:val="-2"/>
        </w:rPr>
        <w:t>matrix</w:t>
      </w:r>
      <w:r>
        <w:rPr>
          <w:spacing w:val="-7"/>
        </w:rPr>
        <w:t xml:space="preserve"> </w:t>
      </w:r>
      <w:r>
        <w:rPr>
          <w:spacing w:val="-2"/>
        </w:rPr>
        <w:t>visualization</w:t>
      </w:r>
      <w:r>
        <w:rPr>
          <w:spacing w:val="-7"/>
        </w:rPr>
        <w:t xml:space="preserve"> </w:t>
      </w:r>
      <w:r>
        <w:rPr>
          <w:spacing w:val="-2"/>
        </w:rPr>
        <w:t>of</w:t>
      </w:r>
      <w:r>
        <w:rPr>
          <w:spacing w:val="-14"/>
        </w:rPr>
        <w:t xml:space="preserve"> </w:t>
      </w:r>
      <w:r>
        <w:rPr>
          <w:spacing w:val="-2"/>
        </w:rPr>
        <w:t>all</w:t>
      </w:r>
      <w:r>
        <w:rPr>
          <w:spacing w:val="-8"/>
        </w:rPr>
        <w:t xml:space="preserve"> </w:t>
      </w:r>
      <w:r>
        <w:rPr>
          <w:spacing w:val="-2"/>
        </w:rPr>
        <w:t>the</w:t>
      </w:r>
      <w:r>
        <w:rPr>
          <w:spacing w:val="-8"/>
        </w:rPr>
        <w:t xml:space="preserve"> </w:t>
      </w:r>
      <w:r>
        <w:rPr>
          <w:spacing w:val="-2"/>
        </w:rPr>
        <w:t>feature</w:t>
      </w:r>
      <w:r>
        <w:rPr>
          <w:spacing w:val="-10"/>
        </w:rPr>
        <w:t xml:space="preserve"> </w:t>
      </w:r>
      <w:r>
        <w:rPr>
          <w:spacing w:val="-2"/>
        </w:rPr>
        <w:t xml:space="preserve">types </w:t>
      </w:r>
      <w:r>
        <w:t>in the dataset</w:t>
      </w:r>
    </w:p>
    <w:p w14:paraId="7FD3A723">
      <w:pPr>
        <w:pStyle w:val="7"/>
        <w:numPr>
          <w:ilvl w:val="0"/>
          <w:numId w:val="3"/>
        </w:numPr>
        <w:tabs>
          <w:tab w:val="left" w:pos="482"/>
        </w:tabs>
        <w:spacing w:before="118" w:after="0" w:line="240" w:lineRule="auto"/>
        <w:ind w:left="482" w:right="0" w:hanging="246"/>
        <w:jc w:val="left"/>
        <w:rPr>
          <w:i/>
          <w:sz w:val="20"/>
        </w:rPr>
      </w:pPr>
      <w:r>
        <w:rPr>
          <w:i/>
          <w:spacing w:val="-5"/>
          <w:sz w:val="20"/>
        </w:rPr>
        <w:t>Feature</w:t>
      </w:r>
      <w:r>
        <w:rPr>
          <w:i/>
          <w:spacing w:val="-2"/>
          <w:sz w:val="20"/>
        </w:rPr>
        <w:t xml:space="preserve"> Importance:</w:t>
      </w:r>
    </w:p>
    <w:p w14:paraId="71414F5A">
      <w:pPr>
        <w:pStyle w:val="4"/>
        <w:spacing w:before="156"/>
        <w:rPr>
          <w:i/>
        </w:rPr>
      </w:pPr>
      <w:r>
        <w:rPr>
          <w:i/>
        </w:rPr>
        <w:drawing>
          <wp:anchor distT="0" distB="0" distL="0" distR="0" simplePos="0" relativeHeight="251661312" behindDoc="1" locked="0" layoutInCell="1" allowOverlap="1">
            <wp:simplePos x="0" y="0"/>
            <wp:positionH relativeFrom="page">
              <wp:posOffset>3916045</wp:posOffset>
            </wp:positionH>
            <wp:positionV relativeFrom="paragraph">
              <wp:posOffset>260350</wp:posOffset>
            </wp:positionV>
            <wp:extent cx="3310255" cy="275717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310138" cy="2756916"/>
                    </a:xfrm>
                    <a:prstGeom prst="rect">
                      <a:avLst/>
                    </a:prstGeom>
                  </pic:spPr>
                </pic:pic>
              </a:graphicData>
            </a:graphic>
          </wp:anchor>
        </w:drawing>
      </w:r>
    </w:p>
    <w:p w14:paraId="381684E0">
      <w:pPr>
        <w:pStyle w:val="4"/>
        <w:rPr>
          <w:i/>
        </w:rPr>
      </w:pPr>
    </w:p>
    <w:p w14:paraId="0D4D1529">
      <w:pPr>
        <w:pStyle w:val="4"/>
        <w:spacing w:before="57"/>
        <w:rPr>
          <w:i/>
        </w:rPr>
      </w:pPr>
    </w:p>
    <w:p w14:paraId="41F97DD7">
      <w:pPr>
        <w:pStyle w:val="4"/>
        <w:ind w:left="180" w:right="785"/>
      </w:pPr>
      <w:r>
        <w:rPr>
          <w:i/>
          <w:spacing w:val="-2"/>
        </w:rPr>
        <w:t>Fig.4</w:t>
      </w:r>
      <w:r>
        <w:rPr>
          <w:i/>
          <w:spacing w:val="-18"/>
        </w:rPr>
        <w:t xml:space="preserve"> </w:t>
      </w:r>
      <w:r>
        <w:rPr>
          <w:spacing w:val="-2"/>
        </w:rPr>
        <w:t>Bar</w:t>
      </w:r>
      <w:r>
        <w:rPr>
          <w:spacing w:val="-11"/>
        </w:rPr>
        <w:t xml:space="preserve"> </w:t>
      </w:r>
      <w:r>
        <w:rPr>
          <w:spacing w:val="-2"/>
        </w:rPr>
        <w:t>Graph</w:t>
      </w:r>
      <w:r>
        <w:rPr>
          <w:spacing w:val="-16"/>
        </w:rPr>
        <w:t xml:space="preserve"> </w:t>
      </w:r>
      <w:r>
        <w:rPr>
          <w:spacing w:val="-2"/>
        </w:rPr>
        <w:t>showing</w:t>
      </w:r>
      <w:r>
        <w:rPr>
          <w:spacing w:val="-13"/>
        </w:rPr>
        <w:t xml:space="preserve"> </w:t>
      </w:r>
      <w:r>
        <w:rPr>
          <w:spacing w:val="-2"/>
        </w:rPr>
        <w:t>the</w:t>
      </w:r>
      <w:r>
        <w:rPr>
          <w:spacing w:val="-19"/>
        </w:rPr>
        <w:t xml:space="preserve"> </w:t>
      </w:r>
      <w:r>
        <w:rPr>
          <w:spacing w:val="-2"/>
        </w:rPr>
        <w:t>feature</w:t>
      </w:r>
      <w:r>
        <w:rPr>
          <w:spacing w:val="-14"/>
        </w:rPr>
        <w:t xml:space="preserve"> </w:t>
      </w:r>
      <w:r>
        <w:rPr>
          <w:spacing w:val="-2"/>
        </w:rPr>
        <w:t>importance</w:t>
      </w:r>
      <w:r>
        <w:rPr>
          <w:spacing w:val="-14"/>
        </w:rPr>
        <w:t xml:space="preserve"> </w:t>
      </w:r>
      <w:r>
        <w:rPr>
          <w:spacing w:val="-2"/>
        </w:rPr>
        <w:t>of</w:t>
      </w:r>
      <w:r>
        <w:rPr>
          <w:spacing w:val="-14"/>
        </w:rPr>
        <w:t xml:space="preserve"> </w:t>
      </w:r>
      <w:r>
        <w:rPr>
          <w:spacing w:val="-2"/>
        </w:rPr>
        <w:t>dataset attributes</w:t>
      </w:r>
    </w:p>
    <w:p w14:paraId="36754A84">
      <w:pPr>
        <w:pStyle w:val="4"/>
        <w:spacing w:before="116"/>
      </w:pPr>
    </w:p>
    <w:p w14:paraId="717F9AAE">
      <w:pPr>
        <w:pStyle w:val="7"/>
        <w:numPr>
          <w:ilvl w:val="0"/>
          <w:numId w:val="3"/>
        </w:numPr>
        <w:tabs>
          <w:tab w:val="left" w:pos="458"/>
        </w:tabs>
        <w:spacing w:before="1" w:after="0" w:line="240" w:lineRule="auto"/>
        <w:ind w:left="458" w:right="0" w:hanging="222"/>
        <w:jc w:val="left"/>
        <w:rPr>
          <w:i/>
          <w:sz w:val="20"/>
        </w:rPr>
      </w:pPr>
      <w:r>
        <w:rPr>
          <w:i/>
          <w:spacing w:val="-4"/>
          <w:sz w:val="20"/>
        </w:rPr>
        <w:t>t-SNE</w:t>
      </w:r>
      <w:r>
        <w:rPr>
          <w:i/>
          <w:spacing w:val="-14"/>
          <w:sz w:val="20"/>
        </w:rPr>
        <w:t xml:space="preserve"> </w:t>
      </w:r>
      <w:r>
        <w:rPr>
          <w:i/>
          <w:spacing w:val="-10"/>
          <w:sz w:val="20"/>
        </w:rPr>
        <w:t>:</w:t>
      </w:r>
    </w:p>
    <w:p w14:paraId="4A4BEEEE">
      <w:pPr>
        <w:pStyle w:val="4"/>
        <w:spacing w:before="5"/>
        <w:rPr>
          <w:i/>
        </w:rPr>
      </w:pPr>
    </w:p>
    <w:p w14:paraId="7D791AFF">
      <w:pPr>
        <w:pStyle w:val="4"/>
        <w:ind w:left="180" w:right="559"/>
        <w:jc w:val="both"/>
      </w:pPr>
      <w:r>
        <w:t>The visualization [14] reveals that the on and off states of the fire alarm are mostly separable, indicating that the features in the dataset hold valuable information that can distinguish between these states. This separability suggests that machine learning models can potentially learn to predict the fire alarm status with reasonable accuracy.</w:t>
      </w:r>
    </w:p>
    <w:p w14:paraId="0D0359B9">
      <w:pPr>
        <w:pStyle w:val="4"/>
        <w:spacing w:before="118"/>
        <w:ind w:left="180" w:right="730"/>
        <w:jc w:val="both"/>
      </w:pPr>
      <w:r>
        <w:t>An interesting observation from the visualization is the formation</w:t>
      </w:r>
      <w:r>
        <w:rPr>
          <w:spacing w:val="-11"/>
        </w:rPr>
        <w:t xml:space="preserve"> </w:t>
      </w:r>
      <w:r>
        <w:t>of</w:t>
      </w:r>
      <w:r>
        <w:rPr>
          <w:spacing w:val="-9"/>
        </w:rPr>
        <w:t xml:space="preserve"> </w:t>
      </w:r>
      <w:r>
        <w:t>meandering</w:t>
      </w:r>
      <w:r>
        <w:rPr>
          <w:spacing w:val="-9"/>
        </w:rPr>
        <w:t xml:space="preserve"> </w:t>
      </w:r>
      <w:r>
        <w:t>lines</w:t>
      </w:r>
      <w:r>
        <w:rPr>
          <w:spacing w:val="-8"/>
        </w:rPr>
        <w:t xml:space="preserve"> </w:t>
      </w:r>
      <w:r>
        <w:t>by</w:t>
      </w:r>
      <w:r>
        <w:rPr>
          <w:spacing w:val="-11"/>
        </w:rPr>
        <w:t xml:space="preserve"> </w:t>
      </w:r>
      <w:r>
        <w:t>the</w:t>
      </w:r>
      <w:r>
        <w:rPr>
          <w:spacing w:val="-7"/>
        </w:rPr>
        <w:t xml:space="preserve"> </w:t>
      </w:r>
      <w:r>
        <w:t>data</w:t>
      </w:r>
      <w:r>
        <w:rPr>
          <w:spacing w:val="-12"/>
        </w:rPr>
        <w:t xml:space="preserve"> </w:t>
      </w:r>
      <w:r>
        <w:t>points.</w:t>
      </w:r>
      <w:r>
        <w:rPr>
          <w:spacing w:val="-7"/>
        </w:rPr>
        <w:t xml:space="preserve"> </w:t>
      </w:r>
      <w:r>
        <w:t>This</w:t>
      </w:r>
      <w:r>
        <w:rPr>
          <w:spacing w:val="-8"/>
        </w:rPr>
        <w:t xml:space="preserve"> </w:t>
      </w:r>
      <w:r>
        <w:t>pattern occurs because the dataset has a time-series structure, meaning that each data point is influenced by the temporal order</w:t>
      </w:r>
      <w:r>
        <w:rPr>
          <w:spacing w:val="-13"/>
        </w:rPr>
        <w:t xml:space="preserve"> </w:t>
      </w:r>
      <w:r>
        <w:t>of</w:t>
      </w:r>
      <w:r>
        <w:rPr>
          <w:spacing w:val="-12"/>
        </w:rPr>
        <w:t xml:space="preserve"> </w:t>
      </w:r>
      <w:r>
        <w:t>events.</w:t>
      </w:r>
      <w:r>
        <w:rPr>
          <w:spacing w:val="-13"/>
        </w:rPr>
        <w:t xml:space="preserve"> </w:t>
      </w:r>
      <w:r>
        <w:t>In</w:t>
      </w:r>
      <w:r>
        <w:rPr>
          <w:spacing w:val="-12"/>
        </w:rPr>
        <w:t xml:space="preserve"> </w:t>
      </w:r>
      <w:r>
        <w:t>time-series</w:t>
      </w:r>
      <w:r>
        <w:rPr>
          <w:spacing w:val="-12"/>
        </w:rPr>
        <w:t xml:space="preserve"> </w:t>
      </w:r>
      <w:r>
        <w:t>data,</w:t>
      </w:r>
      <w:r>
        <w:rPr>
          <w:spacing w:val="-13"/>
        </w:rPr>
        <w:t xml:space="preserve"> </w:t>
      </w:r>
      <w:r>
        <w:t>consecutive</w:t>
      </w:r>
      <w:r>
        <w:rPr>
          <w:spacing w:val="-12"/>
        </w:rPr>
        <w:t xml:space="preserve"> </w:t>
      </w:r>
      <w:r>
        <w:t>samples</w:t>
      </w:r>
      <w:r>
        <w:rPr>
          <w:spacing w:val="-13"/>
        </w:rPr>
        <w:t xml:space="preserve"> </w:t>
      </w:r>
      <w:r>
        <w:t xml:space="preserve">often exhibit similarities, leading to clusters and continuous trajectories in the t-SNE plot. The proximity of similar data points in the low-dimensional space indicates that t-SNE effectively captures and visualizes these temporal </w:t>
      </w:r>
      <w:r>
        <w:rPr>
          <w:spacing w:val="-2"/>
        </w:rPr>
        <w:t>relationships.</w:t>
      </w:r>
    </w:p>
    <w:p w14:paraId="35424FBD">
      <w:pPr>
        <w:pStyle w:val="4"/>
        <w:spacing w:after="0"/>
        <w:jc w:val="both"/>
        <w:sectPr>
          <w:pgSz w:w="11910" w:h="16840"/>
          <w:pgMar w:top="380" w:right="141" w:bottom="280" w:left="141" w:header="720" w:footer="720" w:gutter="0"/>
          <w:cols w:equalWidth="0" w:num="2">
            <w:col w:w="5761" w:space="40"/>
            <w:col w:w="5827"/>
          </w:cols>
        </w:sectPr>
      </w:pPr>
    </w:p>
    <w:p w14:paraId="4BFC8A5E">
      <w:pPr>
        <w:pStyle w:val="4"/>
        <w:spacing w:before="70"/>
        <w:ind w:right="137"/>
        <w:jc w:val="center"/>
      </w:pPr>
      <w:r>
        <w:rPr>
          <w:i/>
          <w:spacing w:val="-2"/>
        </w:rPr>
        <w:t>Table1</w:t>
      </w:r>
      <w:r>
        <w:rPr>
          <w:i/>
          <w:spacing w:val="7"/>
        </w:rPr>
        <w:t xml:space="preserve"> </w:t>
      </w:r>
      <w:r>
        <w:rPr>
          <w:spacing w:val="-2"/>
        </w:rPr>
        <w:t>Comparative</w:t>
      </w:r>
      <w:r>
        <w:rPr>
          <w:spacing w:val="-8"/>
        </w:rPr>
        <w:t xml:space="preserve"> </w:t>
      </w:r>
      <w:r>
        <w:rPr>
          <w:spacing w:val="-2"/>
        </w:rPr>
        <w:t>Analysis</w:t>
      </w:r>
      <w:r>
        <w:rPr>
          <w:spacing w:val="-9"/>
        </w:rPr>
        <w:t xml:space="preserve"> </w:t>
      </w:r>
      <w:r>
        <w:rPr>
          <w:spacing w:val="-2"/>
        </w:rPr>
        <w:t>Of</w:t>
      </w:r>
      <w:r>
        <w:rPr>
          <w:spacing w:val="-8"/>
        </w:rPr>
        <w:t xml:space="preserve"> </w:t>
      </w:r>
      <w:r>
        <w:rPr>
          <w:spacing w:val="-2"/>
        </w:rPr>
        <w:t>Models</w:t>
      </w:r>
    </w:p>
    <w:p w14:paraId="4266EE69">
      <w:pPr>
        <w:pStyle w:val="4"/>
        <w:spacing w:before="80"/>
      </w:pPr>
    </w:p>
    <w:tbl>
      <w:tblPr>
        <w:tblStyle w:val="3"/>
        <w:tblW w:w="0" w:type="auto"/>
        <w:tblInd w:w="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7"/>
        <w:gridCol w:w="829"/>
        <w:gridCol w:w="836"/>
        <w:gridCol w:w="566"/>
        <w:gridCol w:w="535"/>
        <w:gridCol w:w="836"/>
        <w:gridCol w:w="566"/>
        <w:gridCol w:w="535"/>
        <w:gridCol w:w="836"/>
        <w:gridCol w:w="566"/>
        <w:gridCol w:w="535"/>
        <w:gridCol w:w="836"/>
        <w:gridCol w:w="567"/>
        <w:gridCol w:w="1901"/>
      </w:tblGrid>
      <w:tr w14:paraId="5B9DD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407" w:type="dxa"/>
            <w:vMerge w:val="restart"/>
          </w:tcPr>
          <w:p w14:paraId="5C87848B">
            <w:pPr>
              <w:pStyle w:val="8"/>
              <w:spacing w:before="145"/>
              <w:ind w:left="0"/>
              <w:jc w:val="left"/>
              <w:rPr>
                <w:sz w:val="18"/>
              </w:rPr>
            </w:pPr>
          </w:p>
          <w:p w14:paraId="7C02563D">
            <w:pPr>
              <w:pStyle w:val="8"/>
              <w:ind w:left="240"/>
              <w:jc w:val="left"/>
              <w:rPr>
                <w:sz w:val="18"/>
              </w:rPr>
            </w:pPr>
            <w:r>
              <w:rPr>
                <w:spacing w:val="-2"/>
                <w:sz w:val="18"/>
              </w:rPr>
              <w:t>Model</w:t>
            </w:r>
            <w:r>
              <w:rPr>
                <w:spacing w:val="-8"/>
                <w:sz w:val="18"/>
              </w:rPr>
              <w:t xml:space="preserve"> </w:t>
            </w:r>
            <w:r>
              <w:rPr>
                <w:spacing w:val="-4"/>
                <w:sz w:val="18"/>
              </w:rPr>
              <w:t>Name</w:t>
            </w:r>
          </w:p>
        </w:tc>
        <w:tc>
          <w:tcPr>
            <w:tcW w:w="829" w:type="dxa"/>
            <w:vMerge w:val="restart"/>
          </w:tcPr>
          <w:p w14:paraId="5F0ED6B7">
            <w:pPr>
              <w:pStyle w:val="8"/>
              <w:spacing w:before="145"/>
              <w:ind w:left="0"/>
              <w:jc w:val="left"/>
              <w:rPr>
                <w:sz w:val="18"/>
              </w:rPr>
            </w:pPr>
          </w:p>
          <w:p w14:paraId="39BC798F">
            <w:pPr>
              <w:pStyle w:val="8"/>
              <w:ind w:left="78"/>
              <w:jc w:val="left"/>
              <w:rPr>
                <w:sz w:val="18"/>
              </w:rPr>
            </w:pPr>
            <w:r>
              <w:rPr>
                <w:spacing w:val="-2"/>
                <w:sz w:val="18"/>
              </w:rPr>
              <w:t>Accuracy</w:t>
            </w:r>
          </w:p>
        </w:tc>
        <w:tc>
          <w:tcPr>
            <w:tcW w:w="9115" w:type="dxa"/>
            <w:gridSpan w:val="12"/>
          </w:tcPr>
          <w:p w14:paraId="4DBE60DF">
            <w:pPr>
              <w:pStyle w:val="8"/>
              <w:spacing w:before="35"/>
              <w:ind w:left="34"/>
              <w:rPr>
                <w:sz w:val="18"/>
              </w:rPr>
            </w:pPr>
            <w:r>
              <w:rPr>
                <w:sz w:val="18"/>
              </w:rPr>
              <w:t>Class</w:t>
            </w:r>
            <w:r>
              <w:rPr>
                <w:spacing w:val="-10"/>
                <w:sz w:val="18"/>
              </w:rPr>
              <w:t xml:space="preserve"> </w:t>
            </w:r>
            <w:r>
              <w:rPr>
                <w:spacing w:val="-2"/>
                <w:sz w:val="18"/>
              </w:rPr>
              <w:t>Labels</w:t>
            </w:r>
          </w:p>
        </w:tc>
      </w:tr>
      <w:tr w14:paraId="01DDD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 w:hRule="atLeast"/>
        </w:trPr>
        <w:tc>
          <w:tcPr>
            <w:tcW w:w="1407" w:type="dxa"/>
            <w:vMerge w:val="continue"/>
            <w:tcBorders>
              <w:top w:val="nil"/>
            </w:tcBorders>
          </w:tcPr>
          <w:p w14:paraId="141B4A65">
            <w:pPr>
              <w:rPr>
                <w:sz w:val="2"/>
                <w:szCs w:val="2"/>
              </w:rPr>
            </w:pPr>
          </w:p>
        </w:tc>
        <w:tc>
          <w:tcPr>
            <w:tcW w:w="829" w:type="dxa"/>
            <w:vMerge w:val="continue"/>
            <w:tcBorders>
              <w:top w:val="nil"/>
            </w:tcBorders>
          </w:tcPr>
          <w:p w14:paraId="58767A7B">
            <w:pPr>
              <w:rPr>
                <w:sz w:val="2"/>
                <w:szCs w:val="2"/>
              </w:rPr>
            </w:pPr>
          </w:p>
        </w:tc>
        <w:tc>
          <w:tcPr>
            <w:tcW w:w="1937" w:type="dxa"/>
            <w:gridSpan w:val="3"/>
          </w:tcPr>
          <w:p w14:paraId="5702A646">
            <w:pPr>
              <w:pStyle w:val="8"/>
              <w:spacing w:line="186" w:lineRule="exact"/>
              <w:ind w:left="37" w:right="1"/>
              <w:rPr>
                <w:sz w:val="18"/>
              </w:rPr>
            </w:pPr>
            <w:r>
              <w:rPr>
                <w:spacing w:val="-4"/>
                <w:sz w:val="18"/>
              </w:rPr>
              <w:t>Good</w:t>
            </w:r>
          </w:p>
        </w:tc>
        <w:tc>
          <w:tcPr>
            <w:tcW w:w="1937" w:type="dxa"/>
            <w:gridSpan w:val="3"/>
          </w:tcPr>
          <w:p w14:paraId="6F763B2C">
            <w:pPr>
              <w:pStyle w:val="8"/>
              <w:spacing w:line="186" w:lineRule="exact"/>
              <w:ind w:left="631"/>
              <w:jc w:val="left"/>
              <w:rPr>
                <w:sz w:val="18"/>
              </w:rPr>
            </w:pPr>
            <w:r>
              <w:rPr>
                <w:spacing w:val="-2"/>
                <w:sz w:val="18"/>
              </w:rPr>
              <w:t>Moderate</w:t>
            </w:r>
          </w:p>
        </w:tc>
        <w:tc>
          <w:tcPr>
            <w:tcW w:w="1937" w:type="dxa"/>
            <w:gridSpan w:val="3"/>
          </w:tcPr>
          <w:p w14:paraId="042509E2">
            <w:pPr>
              <w:pStyle w:val="8"/>
              <w:spacing w:line="186" w:lineRule="exact"/>
              <w:ind w:left="37"/>
              <w:rPr>
                <w:sz w:val="18"/>
              </w:rPr>
            </w:pPr>
            <w:r>
              <w:rPr>
                <w:spacing w:val="-4"/>
                <w:sz w:val="18"/>
              </w:rPr>
              <w:t>Poor</w:t>
            </w:r>
          </w:p>
        </w:tc>
        <w:tc>
          <w:tcPr>
            <w:tcW w:w="3304" w:type="dxa"/>
            <w:gridSpan w:val="3"/>
          </w:tcPr>
          <w:p w14:paraId="3DB84EA3">
            <w:pPr>
              <w:pStyle w:val="8"/>
              <w:spacing w:line="186" w:lineRule="exact"/>
              <w:ind w:left="35"/>
              <w:rPr>
                <w:sz w:val="18"/>
              </w:rPr>
            </w:pPr>
            <w:r>
              <w:rPr>
                <w:spacing w:val="-2"/>
                <w:sz w:val="18"/>
              </w:rPr>
              <w:t>Hazardous</w:t>
            </w:r>
          </w:p>
        </w:tc>
      </w:tr>
      <w:tr w14:paraId="3FFF3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407" w:type="dxa"/>
            <w:vMerge w:val="continue"/>
            <w:tcBorders>
              <w:top w:val="nil"/>
            </w:tcBorders>
          </w:tcPr>
          <w:p w14:paraId="1C9F2498">
            <w:pPr>
              <w:rPr>
                <w:sz w:val="2"/>
                <w:szCs w:val="2"/>
              </w:rPr>
            </w:pPr>
          </w:p>
        </w:tc>
        <w:tc>
          <w:tcPr>
            <w:tcW w:w="829" w:type="dxa"/>
            <w:vMerge w:val="continue"/>
            <w:tcBorders>
              <w:top w:val="nil"/>
            </w:tcBorders>
          </w:tcPr>
          <w:p w14:paraId="3063D9E3">
            <w:pPr>
              <w:rPr>
                <w:sz w:val="2"/>
                <w:szCs w:val="2"/>
              </w:rPr>
            </w:pPr>
          </w:p>
        </w:tc>
        <w:tc>
          <w:tcPr>
            <w:tcW w:w="836" w:type="dxa"/>
          </w:tcPr>
          <w:p w14:paraId="34ACAA7E">
            <w:pPr>
              <w:pStyle w:val="8"/>
              <w:spacing w:before="102"/>
              <w:rPr>
                <w:sz w:val="18"/>
              </w:rPr>
            </w:pPr>
            <w:r>
              <w:rPr>
                <w:spacing w:val="-2"/>
                <w:sz w:val="18"/>
              </w:rPr>
              <w:t>Precision</w:t>
            </w:r>
          </w:p>
        </w:tc>
        <w:tc>
          <w:tcPr>
            <w:tcW w:w="566" w:type="dxa"/>
          </w:tcPr>
          <w:p w14:paraId="5F8326DD">
            <w:pPr>
              <w:pStyle w:val="8"/>
              <w:spacing w:before="102"/>
              <w:ind w:left="43"/>
              <w:rPr>
                <w:sz w:val="18"/>
              </w:rPr>
            </w:pPr>
            <w:r>
              <w:rPr>
                <w:spacing w:val="-2"/>
                <w:sz w:val="18"/>
              </w:rPr>
              <w:t>Recall</w:t>
            </w:r>
          </w:p>
        </w:tc>
        <w:tc>
          <w:tcPr>
            <w:tcW w:w="535" w:type="dxa"/>
          </w:tcPr>
          <w:p w14:paraId="02AD8DC5">
            <w:pPr>
              <w:pStyle w:val="8"/>
              <w:spacing w:line="189" w:lineRule="exact"/>
              <w:ind w:left="151"/>
              <w:jc w:val="left"/>
              <w:rPr>
                <w:sz w:val="18"/>
              </w:rPr>
            </w:pPr>
            <w:r>
              <w:rPr>
                <w:spacing w:val="-5"/>
                <w:sz w:val="18"/>
              </w:rPr>
              <w:t>F1-</w:t>
            </w:r>
          </w:p>
          <w:p w14:paraId="6189E466">
            <w:pPr>
              <w:pStyle w:val="8"/>
              <w:spacing w:line="202" w:lineRule="exact"/>
              <w:ind w:left="70"/>
              <w:jc w:val="left"/>
              <w:rPr>
                <w:sz w:val="18"/>
              </w:rPr>
            </w:pPr>
            <w:r>
              <w:rPr>
                <w:spacing w:val="-2"/>
                <w:sz w:val="18"/>
              </w:rPr>
              <w:t>Score</w:t>
            </w:r>
          </w:p>
        </w:tc>
        <w:tc>
          <w:tcPr>
            <w:tcW w:w="836" w:type="dxa"/>
          </w:tcPr>
          <w:p w14:paraId="5DE19E7B">
            <w:pPr>
              <w:pStyle w:val="8"/>
              <w:spacing w:before="102"/>
              <w:rPr>
                <w:sz w:val="18"/>
              </w:rPr>
            </w:pPr>
            <w:r>
              <w:rPr>
                <w:spacing w:val="-2"/>
                <w:sz w:val="18"/>
              </w:rPr>
              <w:t>Precision</w:t>
            </w:r>
          </w:p>
        </w:tc>
        <w:tc>
          <w:tcPr>
            <w:tcW w:w="566" w:type="dxa"/>
          </w:tcPr>
          <w:p w14:paraId="701B73C5">
            <w:pPr>
              <w:pStyle w:val="8"/>
              <w:spacing w:before="102"/>
              <w:ind w:left="29"/>
              <w:rPr>
                <w:sz w:val="18"/>
              </w:rPr>
            </w:pPr>
            <w:r>
              <w:rPr>
                <w:spacing w:val="-2"/>
                <w:sz w:val="18"/>
              </w:rPr>
              <w:t>Recall</w:t>
            </w:r>
          </w:p>
        </w:tc>
        <w:tc>
          <w:tcPr>
            <w:tcW w:w="535" w:type="dxa"/>
          </w:tcPr>
          <w:p w14:paraId="4D3E4768">
            <w:pPr>
              <w:pStyle w:val="8"/>
              <w:spacing w:line="189" w:lineRule="exact"/>
              <w:ind w:left="151"/>
              <w:jc w:val="left"/>
              <w:rPr>
                <w:sz w:val="18"/>
              </w:rPr>
            </w:pPr>
            <w:r>
              <w:rPr>
                <w:spacing w:val="-5"/>
                <w:sz w:val="18"/>
              </w:rPr>
              <w:t>F1-</w:t>
            </w:r>
          </w:p>
          <w:p w14:paraId="35C1A3C2">
            <w:pPr>
              <w:pStyle w:val="8"/>
              <w:spacing w:line="202" w:lineRule="exact"/>
              <w:ind w:left="69"/>
              <w:jc w:val="left"/>
              <w:rPr>
                <w:sz w:val="18"/>
              </w:rPr>
            </w:pPr>
            <w:r>
              <w:rPr>
                <w:spacing w:val="-2"/>
                <w:sz w:val="18"/>
              </w:rPr>
              <w:t>Score</w:t>
            </w:r>
          </w:p>
        </w:tc>
        <w:tc>
          <w:tcPr>
            <w:tcW w:w="836" w:type="dxa"/>
          </w:tcPr>
          <w:p w14:paraId="69ED1D98">
            <w:pPr>
              <w:pStyle w:val="8"/>
              <w:spacing w:before="102"/>
              <w:ind w:right="5"/>
              <w:rPr>
                <w:sz w:val="18"/>
              </w:rPr>
            </w:pPr>
            <w:r>
              <w:rPr>
                <w:spacing w:val="-2"/>
                <w:sz w:val="18"/>
              </w:rPr>
              <w:t>Precision</w:t>
            </w:r>
          </w:p>
        </w:tc>
        <w:tc>
          <w:tcPr>
            <w:tcW w:w="566" w:type="dxa"/>
          </w:tcPr>
          <w:p w14:paraId="44235E4F">
            <w:pPr>
              <w:pStyle w:val="8"/>
              <w:spacing w:before="102"/>
              <w:ind w:left="28"/>
              <w:rPr>
                <w:sz w:val="18"/>
              </w:rPr>
            </w:pPr>
            <w:r>
              <w:rPr>
                <w:spacing w:val="-2"/>
                <w:sz w:val="18"/>
              </w:rPr>
              <w:t>Recall</w:t>
            </w:r>
          </w:p>
        </w:tc>
        <w:tc>
          <w:tcPr>
            <w:tcW w:w="535" w:type="dxa"/>
          </w:tcPr>
          <w:p w14:paraId="0BB8F1E3">
            <w:pPr>
              <w:pStyle w:val="8"/>
              <w:spacing w:line="189" w:lineRule="exact"/>
              <w:ind w:left="151"/>
              <w:jc w:val="left"/>
              <w:rPr>
                <w:sz w:val="18"/>
              </w:rPr>
            </w:pPr>
            <w:r>
              <w:rPr>
                <w:spacing w:val="-5"/>
                <w:sz w:val="18"/>
              </w:rPr>
              <w:t>F1-</w:t>
            </w:r>
          </w:p>
          <w:p w14:paraId="55E02681">
            <w:pPr>
              <w:pStyle w:val="8"/>
              <w:spacing w:line="202" w:lineRule="exact"/>
              <w:ind w:left="69"/>
              <w:jc w:val="left"/>
              <w:rPr>
                <w:sz w:val="18"/>
              </w:rPr>
            </w:pPr>
            <w:r>
              <w:rPr>
                <w:spacing w:val="-2"/>
                <w:sz w:val="18"/>
              </w:rPr>
              <w:t>Score</w:t>
            </w:r>
          </w:p>
        </w:tc>
        <w:tc>
          <w:tcPr>
            <w:tcW w:w="836" w:type="dxa"/>
          </w:tcPr>
          <w:p w14:paraId="11134C14">
            <w:pPr>
              <w:pStyle w:val="8"/>
              <w:spacing w:before="102"/>
              <w:ind w:right="6"/>
              <w:rPr>
                <w:sz w:val="18"/>
              </w:rPr>
            </w:pPr>
            <w:r>
              <w:rPr>
                <w:spacing w:val="-2"/>
                <w:sz w:val="18"/>
              </w:rPr>
              <w:t>Precision</w:t>
            </w:r>
          </w:p>
        </w:tc>
        <w:tc>
          <w:tcPr>
            <w:tcW w:w="567" w:type="dxa"/>
          </w:tcPr>
          <w:p w14:paraId="03633EBA">
            <w:pPr>
              <w:pStyle w:val="8"/>
              <w:spacing w:before="102"/>
              <w:ind w:left="36" w:right="9"/>
              <w:rPr>
                <w:sz w:val="18"/>
              </w:rPr>
            </w:pPr>
            <w:r>
              <w:rPr>
                <w:spacing w:val="-2"/>
                <w:sz w:val="18"/>
              </w:rPr>
              <w:t>Recall</w:t>
            </w:r>
          </w:p>
        </w:tc>
        <w:tc>
          <w:tcPr>
            <w:tcW w:w="1901" w:type="dxa"/>
          </w:tcPr>
          <w:p w14:paraId="33765524">
            <w:pPr>
              <w:pStyle w:val="8"/>
              <w:spacing w:before="102"/>
              <w:ind w:left="40" w:right="10"/>
              <w:rPr>
                <w:sz w:val="18"/>
              </w:rPr>
            </w:pPr>
            <w:r>
              <w:rPr>
                <w:spacing w:val="-4"/>
                <w:sz w:val="18"/>
              </w:rPr>
              <w:t>F1-</w:t>
            </w:r>
            <w:r>
              <w:rPr>
                <w:spacing w:val="-2"/>
                <w:sz w:val="18"/>
              </w:rPr>
              <w:t>Score</w:t>
            </w:r>
          </w:p>
        </w:tc>
      </w:tr>
      <w:tr w14:paraId="4CB93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407" w:type="dxa"/>
          </w:tcPr>
          <w:p w14:paraId="38689E94">
            <w:pPr>
              <w:pStyle w:val="8"/>
              <w:spacing w:line="228" w:lineRule="auto"/>
              <w:ind w:left="314" w:firstLine="103"/>
              <w:jc w:val="left"/>
              <w:rPr>
                <w:sz w:val="18"/>
              </w:rPr>
            </w:pPr>
            <w:r>
              <w:rPr>
                <w:spacing w:val="-2"/>
                <w:sz w:val="18"/>
              </w:rPr>
              <w:t xml:space="preserve">Logistic </w:t>
            </w:r>
            <w:r>
              <w:rPr>
                <w:spacing w:val="-4"/>
                <w:sz w:val="18"/>
              </w:rPr>
              <w:t>Regression</w:t>
            </w:r>
          </w:p>
        </w:tc>
        <w:tc>
          <w:tcPr>
            <w:tcW w:w="829" w:type="dxa"/>
          </w:tcPr>
          <w:p w14:paraId="253491A6">
            <w:pPr>
              <w:pStyle w:val="8"/>
              <w:spacing w:before="100"/>
              <w:ind w:left="40"/>
              <w:rPr>
                <w:sz w:val="18"/>
              </w:rPr>
            </w:pPr>
            <w:r>
              <w:rPr>
                <w:spacing w:val="-2"/>
                <w:sz w:val="18"/>
              </w:rPr>
              <w:t>94.80%</w:t>
            </w:r>
          </w:p>
        </w:tc>
        <w:tc>
          <w:tcPr>
            <w:tcW w:w="836" w:type="dxa"/>
          </w:tcPr>
          <w:p w14:paraId="5BCF052A">
            <w:pPr>
              <w:pStyle w:val="8"/>
              <w:spacing w:before="100"/>
              <w:rPr>
                <w:sz w:val="18"/>
              </w:rPr>
            </w:pPr>
            <w:r>
              <w:rPr>
                <w:spacing w:val="-4"/>
                <w:sz w:val="18"/>
              </w:rPr>
              <w:t>1.00</w:t>
            </w:r>
          </w:p>
        </w:tc>
        <w:tc>
          <w:tcPr>
            <w:tcW w:w="566" w:type="dxa"/>
          </w:tcPr>
          <w:p w14:paraId="46C33592">
            <w:pPr>
              <w:pStyle w:val="8"/>
              <w:spacing w:before="100"/>
              <w:ind w:left="62"/>
              <w:rPr>
                <w:sz w:val="18"/>
              </w:rPr>
            </w:pPr>
            <w:r>
              <w:rPr>
                <w:spacing w:val="-4"/>
                <w:sz w:val="18"/>
              </w:rPr>
              <w:t>1.00</w:t>
            </w:r>
          </w:p>
        </w:tc>
        <w:tc>
          <w:tcPr>
            <w:tcW w:w="535" w:type="dxa"/>
          </w:tcPr>
          <w:p w14:paraId="0C92085B">
            <w:pPr>
              <w:pStyle w:val="8"/>
              <w:spacing w:before="100"/>
              <w:ind w:left="36"/>
              <w:rPr>
                <w:sz w:val="18"/>
              </w:rPr>
            </w:pPr>
            <w:r>
              <w:rPr>
                <w:spacing w:val="-4"/>
                <w:sz w:val="18"/>
              </w:rPr>
              <w:t>1.00</w:t>
            </w:r>
          </w:p>
        </w:tc>
        <w:tc>
          <w:tcPr>
            <w:tcW w:w="836" w:type="dxa"/>
          </w:tcPr>
          <w:p w14:paraId="539B6BD7">
            <w:pPr>
              <w:pStyle w:val="8"/>
              <w:spacing w:before="100"/>
              <w:rPr>
                <w:sz w:val="18"/>
              </w:rPr>
            </w:pPr>
            <w:r>
              <w:rPr>
                <w:spacing w:val="-4"/>
                <w:sz w:val="18"/>
              </w:rPr>
              <w:t>0.96</w:t>
            </w:r>
          </w:p>
        </w:tc>
        <w:tc>
          <w:tcPr>
            <w:tcW w:w="566" w:type="dxa"/>
          </w:tcPr>
          <w:p w14:paraId="1156D351">
            <w:pPr>
              <w:pStyle w:val="8"/>
              <w:spacing w:before="100"/>
              <w:ind w:left="43" w:right="6"/>
              <w:rPr>
                <w:sz w:val="18"/>
              </w:rPr>
            </w:pPr>
            <w:r>
              <w:rPr>
                <w:spacing w:val="-4"/>
                <w:sz w:val="18"/>
              </w:rPr>
              <w:t>0.96</w:t>
            </w:r>
          </w:p>
        </w:tc>
        <w:tc>
          <w:tcPr>
            <w:tcW w:w="535" w:type="dxa"/>
          </w:tcPr>
          <w:p w14:paraId="2811B19D">
            <w:pPr>
              <w:pStyle w:val="8"/>
              <w:spacing w:before="100"/>
              <w:ind w:left="36"/>
              <w:rPr>
                <w:sz w:val="18"/>
              </w:rPr>
            </w:pPr>
            <w:r>
              <w:rPr>
                <w:spacing w:val="-4"/>
                <w:sz w:val="18"/>
              </w:rPr>
              <w:t>0.96</w:t>
            </w:r>
          </w:p>
        </w:tc>
        <w:tc>
          <w:tcPr>
            <w:tcW w:w="836" w:type="dxa"/>
          </w:tcPr>
          <w:p w14:paraId="0E22795C">
            <w:pPr>
              <w:pStyle w:val="8"/>
              <w:spacing w:before="100"/>
              <w:ind w:right="1"/>
              <w:rPr>
                <w:sz w:val="18"/>
              </w:rPr>
            </w:pPr>
            <w:r>
              <w:rPr>
                <w:spacing w:val="-4"/>
                <w:sz w:val="18"/>
              </w:rPr>
              <w:t>0.84</w:t>
            </w:r>
          </w:p>
        </w:tc>
        <w:tc>
          <w:tcPr>
            <w:tcW w:w="566" w:type="dxa"/>
          </w:tcPr>
          <w:p w14:paraId="4919EC73">
            <w:pPr>
              <w:pStyle w:val="8"/>
              <w:spacing w:before="100"/>
              <w:ind w:left="43" w:right="6"/>
              <w:rPr>
                <w:sz w:val="18"/>
              </w:rPr>
            </w:pPr>
            <w:r>
              <w:rPr>
                <w:spacing w:val="-4"/>
                <w:sz w:val="18"/>
              </w:rPr>
              <w:t>0.89</w:t>
            </w:r>
          </w:p>
        </w:tc>
        <w:tc>
          <w:tcPr>
            <w:tcW w:w="535" w:type="dxa"/>
          </w:tcPr>
          <w:p w14:paraId="0FCD391A">
            <w:pPr>
              <w:pStyle w:val="8"/>
              <w:spacing w:before="100"/>
              <w:ind w:left="36" w:right="1"/>
              <w:rPr>
                <w:sz w:val="18"/>
              </w:rPr>
            </w:pPr>
            <w:r>
              <w:rPr>
                <w:spacing w:val="-4"/>
                <w:sz w:val="18"/>
              </w:rPr>
              <w:t>0.86</w:t>
            </w:r>
          </w:p>
        </w:tc>
        <w:tc>
          <w:tcPr>
            <w:tcW w:w="836" w:type="dxa"/>
          </w:tcPr>
          <w:p w14:paraId="5208FDCD">
            <w:pPr>
              <w:pStyle w:val="8"/>
              <w:spacing w:before="100"/>
              <w:ind w:right="1"/>
              <w:rPr>
                <w:sz w:val="18"/>
              </w:rPr>
            </w:pPr>
            <w:r>
              <w:rPr>
                <w:spacing w:val="-4"/>
                <w:sz w:val="18"/>
              </w:rPr>
              <w:t>0.92</w:t>
            </w:r>
          </w:p>
        </w:tc>
        <w:tc>
          <w:tcPr>
            <w:tcW w:w="567" w:type="dxa"/>
          </w:tcPr>
          <w:p w14:paraId="723B0634">
            <w:pPr>
              <w:pStyle w:val="8"/>
              <w:spacing w:before="100"/>
              <w:ind w:left="36"/>
              <w:rPr>
                <w:sz w:val="18"/>
              </w:rPr>
            </w:pPr>
            <w:r>
              <w:rPr>
                <w:spacing w:val="-4"/>
                <w:sz w:val="18"/>
              </w:rPr>
              <w:t>0.87</w:t>
            </w:r>
          </w:p>
        </w:tc>
        <w:tc>
          <w:tcPr>
            <w:tcW w:w="1901" w:type="dxa"/>
          </w:tcPr>
          <w:p w14:paraId="0122A263">
            <w:pPr>
              <w:pStyle w:val="8"/>
              <w:spacing w:before="100"/>
              <w:ind w:left="40"/>
              <w:rPr>
                <w:sz w:val="18"/>
              </w:rPr>
            </w:pPr>
            <w:r>
              <w:rPr>
                <w:spacing w:val="-4"/>
                <w:sz w:val="18"/>
              </w:rPr>
              <w:t>0.86</w:t>
            </w:r>
          </w:p>
        </w:tc>
      </w:tr>
      <w:tr w14:paraId="2646D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407" w:type="dxa"/>
          </w:tcPr>
          <w:p w14:paraId="0E00B7C8">
            <w:pPr>
              <w:pStyle w:val="8"/>
              <w:spacing w:line="187" w:lineRule="exact"/>
              <w:ind w:left="41"/>
              <w:rPr>
                <w:sz w:val="18"/>
              </w:rPr>
            </w:pPr>
            <w:r>
              <w:rPr>
                <w:spacing w:val="-5"/>
                <w:sz w:val="18"/>
              </w:rPr>
              <w:t>KNN</w:t>
            </w:r>
          </w:p>
        </w:tc>
        <w:tc>
          <w:tcPr>
            <w:tcW w:w="829" w:type="dxa"/>
          </w:tcPr>
          <w:p w14:paraId="6FC6E454">
            <w:pPr>
              <w:pStyle w:val="8"/>
              <w:spacing w:line="187" w:lineRule="exact"/>
              <w:ind w:left="40"/>
              <w:rPr>
                <w:sz w:val="18"/>
              </w:rPr>
            </w:pPr>
            <w:r>
              <w:rPr>
                <w:spacing w:val="-2"/>
                <w:sz w:val="18"/>
              </w:rPr>
              <w:t>75.10%</w:t>
            </w:r>
          </w:p>
        </w:tc>
        <w:tc>
          <w:tcPr>
            <w:tcW w:w="836" w:type="dxa"/>
          </w:tcPr>
          <w:p w14:paraId="004C2095">
            <w:pPr>
              <w:pStyle w:val="8"/>
              <w:spacing w:line="187" w:lineRule="exact"/>
              <w:rPr>
                <w:sz w:val="18"/>
              </w:rPr>
            </w:pPr>
            <w:r>
              <w:rPr>
                <w:spacing w:val="-4"/>
                <w:sz w:val="18"/>
              </w:rPr>
              <w:t>0.87</w:t>
            </w:r>
          </w:p>
        </w:tc>
        <w:tc>
          <w:tcPr>
            <w:tcW w:w="566" w:type="dxa"/>
          </w:tcPr>
          <w:p w14:paraId="685EEDFF">
            <w:pPr>
              <w:pStyle w:val="8"/>
              <w:spacing w:line="187" w:lineRule="exact"/>
              <w:ind w:left="62"/>
              <w:rPr>
                <w:sz w:val="18"/>
              </w:rPr>
            </w:pPr>
            <w:r>
              <w:rPr>
                <w:spacing w:val="-4"/>
                <w:sz w:val="18"/>
              </w:rPr>
              <w:t>0.97</w:t>
            </w:r>
          </w:p>
        </w:tc>
        <w:tc>
          <w:tcPr>
            <w:tcW w:w="535" w:type="dxa"/>
          </w:tcPr>
          <w:p w14:paraId="6F51631F">
            <w:pPr>
              <w:pStyle w:val="8"/>
              <w:spacing w:line="187" w:lineRule="exact"/>
              <w:ind w:left="36"/>
              <w:rPr>
                <w:sz w:val="18"/>
              </w:rPr>
            </w:pPr>
            <w:r>
              <w:rPr>
                <w:spacing w:val="-4"/>
                <w:sz w:val="18"/>
              </w:rPr>
              <w:t>0.92</w:t>
            </w:r>
          </w:p>
        </w:tc>
        <w:tc>
          <w:tcPr>
            <w:tcW w:w="836" w:type="dxa"/>
          </w:tcPr>
          <w:p w14:paraId="372AA3E4">
            <w:pPr>
              <w:pStyle w:val="8"/>
              <w:spacing w:line="187" w:lineRule="exact"/>
              <w:rPr>
                <w:sz w:val="18"/>
              </w:rPr>
            </w:pPr>
            <w:r>
              <w:rPr>
                <w:spacing w:val="-4"/>
                <w:sz w:val="18"/>
              </w:rPr>
              <w:t>0.70</w:t>
            </w:r>
          </w:p>
        </w:tc>
        <w:tc>
          <w:tcPr>
            <w:tcW w:w="566" w:type="dxa"/>
          </w:tcPr>
          <w:p w14:paraId="1E5D47C3">
            <w:pPr>
              <w:pStyle w:val="8"/>
              <w:spacing w:line="187" w:lineRule="exact"/>
              <w:ind w:left="43" w:right="6"/>
              <w:rPr>
                <w:sz w:val="18"/>
              </w:rPr>
            </w:pPr>
            <w:r>
              <w:rPr>
                <w:spacing w:val="-4"/>
                <w:sz w:val="18"/>
              </w:rPr>
              <w:t>0.71</w:t>
            </w:r>
          </w:p>
        </w:tc>
        <w:tc>
          <w:tcPr>
            <w:tcW w:w="535" w:type="dxa"/>
          </w:tcPr>
          <w:p w14:paraId="7151DF9A">
            <w:pPr>
              <w:pStyle w:val="8"/>
              <w:spacing w:line="187" w:lineRule="exact"/>
              <w:ind w:left="36"/>
              <w:rPr>
                <w:sz w:val="18"/>
              </w:rPr>
            </w:pPr>
            <w:r>
              <w:rPr>
                <w:spacing w:val="-4"/>
                <w:sz w:val="18"/>
              </w:rPr>
              <w:t>0.71</w:t>
            </w:r>
          </w:p>
        </w:tc>
        <w:tc>
          <w:tcPr>
            <w:tcW w:w="836" w:type="dxa"/>
          </w:tcPr>
          <w:p w14:paraId="46633555">
            <w:pPr>
              <w:pStyle w:val="8"/>
              <w:spacing w:line="187" w:lineRule="exact"/>
              <w:ind w:right="1"/>
              <w:rPr>
                <w:sz w:val="18"/>
              </w:rPr>
            </w:pPr>
            <w:r>
              <w:rPr>
                <w:spacing w:val="-4"/>
                <w:sz w:val="18"/>
              </w:rPr>
              <w:t>0.53</w:t>
            </w:r>
          </w:p>
        </w:tc>
        <w:tc>
          <w:tcPr>
            <w:tcW w:w="566" w:type="dxa"/>
          </w:tcPr>
          <w:p w14:paraId="30EF7436">
            <w:pPr>
              <w:pStyle w:val="8"/>
              <w:spacing w:line="187" w:lineRule="exact"/>
              <w:ind w:left="43" w:right="6"/>
              <w:rPr>
                <w:sz w:val="18"/>
              </w:rPr>
            </w:pPr>
            <w:r>
              <w:rPr>
                <w:spacing w:val="-4"/>
                <w:sz w:val="18"/>
              </w:rPr>
              <w:t>0.59</w:t>
            </w:r>
          </w:p>
        </w:tc>
        <w:tc>
          <w:tcPr>
            <w:tcW w:w="535" w:type="dxa"/>
          </w:tcPr>
          <w:p w14:paraId="03F117DD">
            <w:pPr>
              <w:pStyle w:val="8"/>
              <w:spacing w:line="187" w:lineRule="exact"/>
              <w:ind w:left="36" w:right="1"/>
              <w:rPr>
                <w:sz w:val="18"/>
              </w:rPr>
            </w:pPr>
            <w:r>
              <w:rPr>
                <w:spacing w:val="-4"/>
                <w:sz w:val="18"/>
              </w:rPr>
              <w:t>0.56</w:t>
            </w:r>
          </w:p>
        </w:tc>
        <w:tc>
          <w:tcPr>
            <w:tcW w:w="836" w:type="dxa"/>
          </w:tcPr>
          <w:p w14:paraId="17BE0D37">
            <w:pPr>
              <w:pStyle w:val="8"/>
              <w:spacing w:line="187" w:lineRule="exact"/>
              <w:ind w:right="1"/>
              <w:rPr>
                <w:sz w:val="18"/>
              </w:rPr>
            </w:pPr>
            <w:r>
              <w:rPr>
                <w:spacing w:val="-4"/>
                <w:sz w:val="18"/>
              </w:rPr>
              <w:t>0.88</w:t>
            </w:r>
          </w:p>
        </w:tc>
        <w:tc>
          <w:tcPr>
            <w:tcW w:w="567" w:type="dxa"/>
          </w:tcPr>
          <w:p w14:paraId="6DC20328">
            <w:pPr>
              <w:pStyle w:val="8"/>
              <w:spacing w:line="187" w:lineRule="exact"/>
              <w:ind w:left="36"/>
              <w:rPr>
                <w:sz w:val="18"/>
              </w:rPr>
            </w:pPr>
            <w:r>
              <w:rPr>
                <w:spacing w:val="-4"/>
                <w:sz w:val="18"/>
              </w:rPr>
              <w:t>0.32</w:t>
            </w:r>
          </w:p>
        </w:tc>
        <w:tc>
          <w:tcPr>
            <w:tcW w:w="1901" w:type="dxa"/>
          </w:tcPr>
          <w:p w14:paraId="58878AFB">
            <w:pPr>
              <w:pStyle w:val="8"/>
              <w:spacing w:line="187" w:lineRule="exact"/>
              <w:ind w:left="40"/>
              <w:rPr>
                <w:sz w:val="18"/>
              </w:rPr>
            </w:pPr>
            <w:r>
              <w:rPr>
                <w:spacing w:val="-4"/>
                <w:sz w:val="18"/>
              </w:rPr>
              <w:t>0.47</w:t>
            </w:r>
          </w:p>
        </w:tc>
      </w:tr>
      <w:tr w14:paraId="12618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407" w:type="dxa"/>
          </w:tcPr>
          <w:p w14:paraId="64BAC558">
            <w:pPr>
              <w:pStyle w:val="8"/>
              <w:spacing w:line="186" w:lineRule="exact"/>
              <w:ind w:left="41" w:right="7"/>
              <w:rPr>
                <w:sz w:val="18"/>
              </w:rPr>
            </w:pPr>
            <w:r>
              <w:rPr>
                <w:spacing w:val="-2"/>
                <w:sz w:val="18"/>
              </w:rPr>
              <w:t>Decision</w:t>
            </w:r>
            <w:r>
              <w:rPr>
                <w:sz w:val="18"/>
              </w:rPr>
              <w:t xml:space="preserve"> </w:t>
            </w:r>
            <w:r>
              <w:rPr>
                <w:spacing w:val="-4"/>
                <w:sz w:val="18"/>
              </w:rPr>
              <w:t>Tree</w:t>
            </w:r>
          </w:p>
        </w:tc>
        <w:tc>
          <w:tcPr>
            <w:tcW w:w="829" w:type="dxa"/>
          </w:tcPr>
          <w:p w14:paraId="5FD493F6">
            <w:pPr>
              <w:pStyle w:val="8"/>
              <w:spacing w:line="186" w:lineRule="exact"/>
              <w:ind w:left="40"/>
              <w:rPr>
                <w:sz w:val="18"/>
              </w:rPr>
            </w:pPr>
            <w:r>
              <w:rPr>
                <w:spacing w:val="-2"/>
                <w:sz w:val="18"/>
              </w:rPr>
              <w:t>92.10%</w:t>
            </w:r>
          </w:p>
        </w:tc>
        <w:tc>
          <w:tcPr>
            <w:tcW w:w="836" w:type="dxa"/>
          </w:tcPr>
          <w:p w14:paraId="3EDF4455">
            <w:pPr>
              <w:pStyle w:val="8"/>
              <w:spacing w:line="186" w:lineRule="exact"/>
              <w:rPr>
                <w:sz w:val="18"/>
              </w:rPr>
            </w:pPr>
            <w:r>
              <w:rPr>
                <w:spacing w:val="-4"/>
                <w:sz w:val="18"/>
              </w:rPr>
              <w:t>0.99</w:t>
            </w:r>
          </w:p>
        </w:tc>
        <w:tc>
          <w:tcPr>
            <w:tcW w:w="566" w:type="dxa"/>
          </w:tcPr>
          <w:p w14:paraId="6E462D67">
            <w:pPr>
              <w:pStyle w:val="8"/>
              <w:spacing w:line="186" w:lineRule="exact"/>
              <w:ind w:left="62"/>
              <w:rPr>
                <w:sz w:val="18"/>
              </w:rPr>
            </w:pPr>
            <w:r>
              <w:rPr>
                <w:spacing w:val="-4"/>
                <w:sz w:val="18"/>
              </w:rPr>
              <w:t>1.00</w:t>
            </w:r>
          </w:p>
        </w:tc>
        <w:tc>
          <w:tcPr>
            <w:tcW w:w="535" w:type="dxa"/>
          </w:tcPr>
          <w:p w14:paraId="5C664937">
            <w:pPr>
              <w:pStyle w:val="8"/>
              <w:spacing w:line="186" w:lineRule="exact"/>
              <w:ind w:left="36"/>
              <w:rPr>
                <w:sz w:val="18"/>
              </w:rPr>
            </w:pPr>
            <w:r>
              <w:rPr>
                <w:spacing w:val="-4"/>
                <w:sz w:val="18"/>
              </w:rPr>
              <w:t>1.00</w:t>
            </w:r>
          </w:p>
        </w:tc>
        <w:tc>
          <w:tcPr>
            <w:tcW w:w="836" w:type="dxa"/>
          </w:tcPr>
          <w:p w14:paraId="22442481">
            <w:pPr>
              <w:pStyle w:val="8"/>
              <w:spacing w:line="186" w:lineRule="exact"/>
              <w:rPr>
                <w:sz w:val="18"/>
              </w:rPr>
            </w:pPr>
            <w:r>
              <w:rPr>
                <w:spacing w:val="-4"/>
                <w:sz w:val="18"/>
              </w:rPr>
              <w:t>0.96</w:t>
            </w:r>
          </w:p>
        </w:tc>
        <w:tc>
          <w:tcPr>
            <w:tcW w:w="566" w:type="dxa"/>
          </w:tcPr>
          <w:p w14:paraId="09136113">
            <w:pPr>
              <w:pStyle w:val="8"/>
              <w:spacing w:line="186" w:lineRule="exact"/>
              <w:ind w:left="43" w:right="6"/>
              <w:rPr>
                <w:sz w:val="18"/>
              </w:rPr>
            </w:pPr>
            <w:r>
              <w:rPr>
                <w:spacing w:val="-4"/>
                <w:sz w:val="18"/>
              </w:rPr>
              <w:t>0.91</w:t>
            </w:r>
          </w:p>
        </w:tc>
        <w:tc>
          <w:tcPr>
            <w:tcW w:w="535" w:type="dxa"/>
          </w:tcPr>
          <w:p w14:paraId="46B400F2">
            <w:pPr>
              <w:pStyle w:val="8"/>
              <w:spacing w:line="186" w:lineRule="exact"/>
              <w:ind w:left="36"/>
              <w:rPr>
                <w:sz w:val="18"/>
              </w:rPr>
            </w:pPr>
            <w:r>
              <w:rPr>
                <w:spacing w:val="-4"/>
                <w:sz w:val="18"/>
              </w:rPr>
              <w:t>0.94</w:t>
            </w:r>
          </w:p>
        </w:tc>
        <w:tc>
          <w:tcPr>
            <w:tcW w:w="836" w:type="dxa"/>
          </w:tcPr>
          <w:p w14:paraId="7FF43001">
            <w:pPr>
              <w:pStyle w:val="8"/>
              <w:spacing w:line="186" w:lineRule="exact"/>
              <w:ind w:right="1"/>
              <w:rPr>
                <w:sz w:val="18"/>
              </w:rPr>
            </w:pPr>
            <w:r>
              <w:rPr>
                <w:spacing w:val="-4"/>
                <w:sz w:val="18"/>
              </w:rPr>
              <w:t>0.81</w:t>
            </w:r>
          </w:p>
        </w:tc>
        <w:tc>
          <w:tcPr>
            <w:tcW w:w="566" w:type="dxa"/>
          </w:tcPr>
          <w:p w14:paraId="681277DF">
            <w:pPr>
              <w:pStyle w:val="8"/>
              <w:spacing w:line="186" w:lineRule="exact"/>
              <w:ind w:left="43" w:right="6"/>
              <w:rPr>
                <w:sz w:val="18"/>
              </w:rPr>
            </w:pPr>
            <w:r>
              <w:rPr>
                <w:spacing w:val="-4"/>
                <w:sz w:val="18"/>
              </w:rPr>
              <w:t>0.80</w:t>
            </w:r>
          </w:p>
        </w:tc>
        <w:tc>
          <w:tcPr>
            <w:tcW w:w="535" w:type="dxa"/>
          </w:tcPr>
          <w:p w14:paraId="15586FAC">
            <w:pPr>
              <w:pStyle w:val="8"/>
              <w:spacing w:line="186" w:lineRule="exact"/>
              <w:ind w:left="36" w:right="1"/>
              <w:rPr>
                <w:sz w:val="18"/>
              </w:rPr>
            </w:pPr>
            <w:r>
              <w:rPr>
                <w:spacing w:val="-4"/>
                <w:sz w:val="18"/>
              </w:rPr>
              <w:t>0.80</w:t>
            </w:r>
          </w:p>
        </w:tc>
        <w:tc>
          <w:tcPr>
            <w:tcW w:w="836" w:type="dxa"/>
          </w:tcPr>
          <w:p w14:paraId="15DAF703">
            <w:pPr>
              <w:pStyle w:val="8"/>
              <w:spacing w:line="186" w:lineRule="exact"/>
              <w:ind w:right="1"/>
              <w:rPr>
                <w:sz w:val="18"/>
              </w:rPr>
            </w:pPr>
            <w:r>
              <w:rPr>
                <w:spacing w:val="-4"/>
                <w:sz w:val="18"/>
              </w:rPr>
              <w:t>0.76</w:t>
            </w:r>
          </w:p>
        </w:tc>
        <w:tc>
          <w:tcPr>
            <w:tcW w:w="567" w:type="dxa"/>
          </w:tcPr>
          <w:p w14:paraId="00898C57">
            <w:pPr>
              <w:pStyle w:val="8"/>
              <w:spacing w:line="186" w:lineRule="exact"/>
              <w:ind w:left="36"/>
              <w:rPr>
                <w:sz w:val="18"/>
              </w:rPr>
            </w:pPr>
            <w:r>
              <w:rPr>
                <w:spacing w:val="-4"/>
                <w:sz w:val="18"/>
              </w:rPr>
              <w:t>0.86</w:t>
            </w:r>
          </w:p>
        </w:tc>
        <w:tc>
          <w:tcPr>
            <w:tcW w:w="1901" w:type="dxa"/>
          </w:tcPr>
          <w:p w14:paraId="4C8F28B4">
            <w:pPr>
              <w:pStyle w:val="8"/>
              <w:spacing w:line="186" w:lineRule="exact"/>
              <w:ind w:left="40"/>
              <w:rPr>
                <w:sz w:val="18"/>
              </w:rPr>
            </w:pPr>
            <w:r>
              <w:rPr>
                <w:spacing w:val="-4"/>
                <w:sz w:val="18"/>
              </w:rPr>
              <w:t>0.81</w:t>
            </w:r>
          </w:p>
        </w:tc>
      </w:tr>
      <w:tr w14:paraId="39B13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407" w:type="dxa"/>
          </w:tcPr>
          <w:p w14:paraId="6C295369">
            <w:pPr>
              <w:pStyle w:val="8"/>
              <w:spacing w:line="186" w:lineRule="exact"/>
              <w:ind w:left="28"/>
              <w:rPr>
                <w:sz w:val="18"/>
              </w:rPr>
            </w:pPr>
            <w:r>
              <w:rPr>
                <w:spacing w:val="-2"/>
                <w:sz w:val="18"/>
              </w:rPr>
              <w:t>Random</w:t>
            </w:r>
            <w:r>
              <w:rPr>
                <w:spacing w:val="-5"/>
                <w:sz w:val="18"/>
              </w:rPr>
              <w:t xml:space="preserve"> </w:t>
            </w:r>
            <w:r>
              <w:rPr>
                <w:spacing w:val="-2"/>
                <w:sz w:val="18"/>
              </w:rPr>
              <w:t>Forest</w:t>
            </w:r>
          </w:p>
        </w:tc>
        <w:tc>
          <w:tcPr>
            <w:tcW w:w="829" w:type="dxa"/>
          </w:tcPr>
          <w:p w14:paraId="1F82819F">
            <w:pPr>
              <w:pStyle w:val="8"/>
              <w:spacing w:line="186" w:lineRule="exact"/>
              <w:ind w:left="40"/>
              <w:rPr>
                <w:sz w:val="18"/>
              </w:rPr>
            </w:pPr>
            <w:r>
              <w:rPr>
                <w:spacing w:val="-2"/>
                <w:sz w:val="18"/>
              </w:rPr>
              <w:t>96.10%</w:t>
            </w:r>
          </w:p>
        </w:tc>
        <w:tc>
          <w:tcPr>
            <w:tcW w:w="836" w:type="dxa"/>
          </w:tcPr>
          <w:p w14:paraId="498CB025">
            <w:pPr>
              <w:pStyle w:val="8"/>
              <w:spacing w:line="186" w:lineRule="exact"/>
              <w:rPr>
                <w:sz w:val="18"/>
              </w:rPr>
            </w:pPr>
            <w:r>
              <w:rPr>
                <w:spacing w:val="-4"/>
                <w:sz w:val="18"/>
              </w:rPr>
              <w:t>1.00</w:t>
            </w:r>
          </w:p>
        </w:tc>
        <w:tc>
          <w:tcPr>
            <w:tcW w:w="566" w:type="dxa"/>
          </w:tcPr>
          <w:p w14:paraId="2D870B6C">
            <w:pPr>
              <w:pStyle w:val="8"/>
              <w:spacing w:line="186" w:lineRule="exact"/>
              <w:ind w:left="62"/>
              <w:rPr>
                <w:sz w:val="18"/>
              </w:rPr>
            </w:pPr>
            <w:r>
              <w:rPr>
                <w:spacing w:val="-4"/>
                <w:sz w:val="18"/>
              </w:rPr>
              <w:t>1.00</w:t>
            </w:r>
          </w:p>
        </w:tc>
        <w:tc>
          <w:tcPr>
            <w:tcW w:w="535" w:type="dxa"/>
          </w:tcPr>
          <w:p w14:paraId="21B70E4E">
            <w:pPr>
              <w:pStyle w:val="8"/>
              <w:spacing w:line="186" w:lineRule="exact"/>
              <w:ind w:left="36"/>
              <w:rPr>
                <w:sz w:val="18"/>
              </w:rPr>
            </w:pPr>
            <w:r>
              <w:rPr>
                <w:spacing w:val="-4"/>
                <w:sz w:val="18"/>
              </w:rPr>
              <w:t>1.00</w:t>
            </w:r>
          </w:p>
        </w:tc>
        <w:tc>
          <w:tcPr>
            <w:tcW w:w="836" w:type="dxa"/>
          </w:tcPr>
          <w:p w14:paraId="58BC465D">
            <w:pPr>
              <w:pStyle w:val="8"/>
              <w:spacing w:line="186" w:lineRule="exact"/>
              <w:rPr>
                <w:sz w:val="18"/>
              </w:rPr>
            </w:pPr>
            <w:r>
              <w:rPr>
                <w:spacing w:val="-4"/>
                <w:sz w:val="18"/>
              </w:rPr>
              <w:t>0.97</w:t>
            </w:r>
          </w:p>
        </w:tc>
        <w:tc>
          <w:tcPr>
            <w:tcW w:w="566" w:type="dxa"/>
          </w:tcPr>
          <w:p w14:paraId="75A26BB4">
            <w:pPr>
              <w:pStyle w:val="8"/>
              <w:spacing w:line="186" w:lineRule="exact"/>
              <w:ind w:left="43" w:right="6"/>
              <w:rPr>
                <w:sz w:val="18"/>
              </w:rPr>
            </w:pPr>
            <w:r>
              <w:rPr>
                <w:spacing w:val="-4"/>
                <w:sz w:val="18"/>
              </w:rPr>
              <w:t>0.97</w:t>
            </w:r>
          </w:p>
        </w:tc>
        <w:tc>
          <w:tcPr>
            <w:tcW w:w="535" w:type="dxa"/>
          </w:tcPr>
          <w:p w14:paraId="081D48EC">
            <w:pPr>
              <w:pStyle w:val="8"/>
              <w:spacing w:line="186" w:lineRule="exact"/>
              <w:ind w:left="36"/>
              <w:rPr>
                <w:sz w:val="18"/>
              </w:rPr>
            </w:pPr>
            <w:r>
              <w:rPr>
                <w:spacing w:val="-4"/>
                <w:sz w:val="18"/>
              </w:rPr>
              <w:t>0.97</w:t>
            </w:r>
          </w:p>
        </w:tc>
        <w:tc>
          <w:tcPr>
            <w:tcW w:w="836" w:type="dxa"/>
          </w:tcPr>
          <w:p w14:paraId="0AF8EE6E">
            <w:pPr>
              <w:pStyle w:val="8"/>
              <w:spacing w:line="186" w:lineRule="exact"/>
              <w:ind w:right="1"/>
              <w:rPr>
                <w:sz w:val="18"/>
              </w:rPr>
            </w:pPr>
            <w:r>
              <w:rPr>
                <w:spacing w:val="-4"/>
                <w:sz w:val="18"/>
              </w:rPr>
              <w:t>0.88</w:t>
            </w:r>
          </w:p>
        </w:tc>
        <w:tc>
          <w:tcPr>
            <w:tcW w:w="566" w:type="dxa"/>
          </w:tcPr>
          <w:p w14:paraId="0618993F">
            <w:pPr>
              <w:pStyle w:val="8"/>
              <w:spacing w:line="186" w:lineRule="exact"/>
              <w:ind w:left="43" w:right="6"/>
              <w:rPr>
                <w:sz w:val="18"/>
              </w:rPr>
            </w:pPr>
            <w:r>
              <w:rPr>
                <w:spacing w:val="-4"/>
                <w:sz w:val="18"/>
              </w:rPr>
              <w:t>0.91</w:t>
            </w:r>
          </w:p>
        </w:tc>
        <w:tc>
          <w:tcPr>
            <w:tcW w:w="535" w:type="dxa"/>
          </w:tcPr>
          <w:p w14:paraId="20EF3447">
            <w:pPr>
              <w:pStyle w:val="8"/>
              <w:spacing w:line="186" w:lineRule="exact"/>
              <w:ind w:left="36" w:right="1"/>
              <w:rPr>
                <w:sz w:val="18"/>
              </w:rPr>
            </w:pPr>
            <w:r>
              <w:rPr>
                <w:spacing w:val="-4"/>
                <w:sz w:val="18"/>
              </w:rPr>
              <w:t>0.90</w:t>
            </w:r>
          </w:p>
        </w:tc>
        <w:tc>
          <w:tcPr>
            <w:tcW w:w="836" w:type="dxa"/>
          </w:tcPr>
          <w:p w14:paraId="450DFCE4">
            <w:pPr>
              <w:pStyle w:val="8"/>
              <w:spacing w:line="186" w:lineRule="exact"/>
              <w:ind w:right="1"/>
              <w:rPr>
                <w:sz w:val="18"/>
              </w:rPr>
            </w:pPr>
            <w:r>
              <w:rPr>
                <w:spacing w:val="-4"/>
                <w:sz w:val="18"/>
              </w:rPr>
              <w:t>0.92</w:t>
            </w:r>
          </w:p>
        </w:tc>
        <w:tc>
          <w:tcPr>
            <w:tcW w:w="567" w:type="dxa"/>
          </w:tcPr>
          <w:p w14:paraId="687B2AD7">
            <w:pPr>
              <w:pStyle w:val="8"/>
              <w:spacing w:line="186" w:lineRule="exact"/>
              <w:ind w:left="36"/>
              <w:rPr>
                <w:sz w:val="18"/>
              </w:rPr>
            </w:pPr>
            <w:r>
              <w:rPr>
                <w:spacing w:val="-4"/>
                <w:sz w:val="18"/>
              </w:rPr>
              <w:t>0.88</w:t>
            </w:r>
          </w:p>
        </w:tc>
        <w:tc>
          <w:tcPr>
            <w:tcW w:w="1901" w:type="dxa"/>
          </w:tcPr>
          <w:p w14:paraId="3A8D250B">
            <w:pPr>
              <w:pStyle w:val="8"/>
              <w:spacing w:line="186" w:lineRule="exact"/>
              <w:ind w:left="40"/>
              <w:rPr>
                <w:sz w:val="18"/>
              </w:rPr>
            </w:pPr>
            <w:r>
              <w:rPr>
                <w:spacing w:val="-4"/>
                <w:sz w:val="18"/>
              </w:rPr>
              <w:t>0.90</w:t>
            </w:r>
          </w:p>
        </w:tc>
      </w:tr>
      <w:tr w14:paraId="33C82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407" w:type="dxa"/>
          </w:tcPr>
          <w:p w14:paraId="3817535E">
            <w:pPr>
              <w:pStyle w:val="8"/>
              <w:spacing w:line="199" w:lineRule="exact"/>
              <w:ind w:left="0" w:right="256"/>
              <w:jc w:val="right"/>
              <w:rPr>
                <w:sz w:val="18"/>
              </w:rPr>
            </w:pPr>
            <w:r>
              <w:rPr>
                <w:spacing w:val="-2"/>
                <w:sz w:val="18"/>
              </w:rPr>
              <w:t>Naive</w:t>
            </w:r>
            <w:r>
              <w:rPr>
                <w:spacing w:val="-17"/>
                <w:sz w:val="18"/>
              </w:rPr>
              <w:t xml:space="preserve"> </w:t>
            </w:r>
            <w:r>
              <w:rPr>
                <w:spacing w:val="-2"/>
                <w:sz w:val="18"/>
              </w:rPr>
              <w:t>Bayes</w:t>
            </w:r>
          </w:p>
          <w:p w14:paraId="5904D858">
            <w:pPr>
              <w:pStyle w:val="8"/>
              <w:spacing w:line="195" w:lineRule="exact"/>
              <w:ind w:left="0" w:right="355"/>
              <w:jc w:val="right"/>
              <w:rPr>
                <w:sz w:val="18"/>
              </w:rPr>
            </w:pPr>
            <w:r>
              <w:rPr>
                <w:spacing w:val="-2"/>
                <w:sz w:val="18"/>
              </w:rPr>
              <w:t>Classifier</w:t>
            </w:r>
          </w:p>
        </w:tc>
        <w:tc>
          <w:tcPr>
            <w:tcW w:w="829" w:type="dxa"/>
          </w:tcPr>
          <w:p w14:paraId="51201CCA">
            <w:pPr>
              <w:pStyle w:val="8"/>
              <w:spacing w:before="99"/>
              <w:ind w:left="40"/>
              <w:rPr>
                <w:sz w:val="18"/>
              </w:rPr>
            </w:pPr>
            <w:r>
              <w:rPr>
                <w:spacing w:val="-2"/>
                <w:sz w:val="18"/>
              </w:rPr>
              <w:t>92.60%</w:t>
            </w:r>
          </w:p>
        </w:tc>
        <w:tc>
          <w:tcPr>
            <w:tcW w:w="836" w:type="dxa"/>
          </w:tcPr>
          <w:p w14:paraId="5A646A97">
            <w:pPr>
              <w:pStyle w:val="8"/>
              <w:spacing w:before="99"/>
              <w:rPr>
                <w:sz w:val="18"/>
              </w:rPr>
            </w:pPr>
            <w:r>
              <w:rPr>
                <w:spacing w:val="-4"/>
                <w:sz w:val="18"/>
              </w:rPr>
              <w:t>1.00</w:t>
            </w:r>
          </w:p>
        </w:tc>
        <w:tc>
          <w:tcPr>
            <w:tcW w:w="566" w:type="dxa"/>
          </w:tcPr>
          <w:p w14:paraId="0C3FFB78">
            <w:pPr>
              <w:pStyle w:val="8"/>
              <w:spacing w:before="99"/>
              <w:ind w:left="62"/>
              <w:rPr>
                <w:sz w:val="18"/>
              </w:rPr>
            </w:pPr>
            <w:r>
              <w:rPr>
                <w:spacing w:val="-4"/>
                <w:sz w:val="18"/>
              </w:rPr>
              <w:t>0.99</w:t>
            </w:r>
          </w:p>
        </w:tc>
        <w:tc>
          <w:tcPr>
            <w:tcW w:w="535" w:type="dxa"/>
          </w:tcPr>
          <w:p w14:paraId="76F2B578">
            <w:pPr>
              <w:pStyle w:val="8"/>
              <w:spacing w:before="99"/>
              <w:ind w:left="36"/>
              <w:rPr>
                <w:sz w:val="18"/>
              </w:rPr>
            </w:pPr>
            <w:r>
              <w:rPr>
                <w:spacing w:val="-4"/>
                <w:sz w:val="18"/>
              </w:rPr>
              <w:t>0.99</w:t>
            </w:r>
          </w:p>
        </w:tc>
        <w:tc>
          <w:tcPr>
            <w:tcW w:w="836" w:type="dxa"/>
          </w:tcPr>
          <w:p w14:paraId="5122C4B9">
            <w:pPr>
              <w:pStyle w:val="8"/>
              <w:spacing w:before="99"/>
              <w:rPr>
                <w:sz w:val="18"/>
              </w:rPr>
            </w:pPr>
            <w:r>
              <w:rPr>
                <w:spacing w:val="-4"/>
                <w:sz w:val="18"/>
              </w:rPr>
              <w:t>0.94</w:t>
            </w:r>
          </w:p>
        </w:tc>
        <w:tc>
          <w:tcPr>
            <w:tcW w:w="566" w:type="dxa"/>
          </w:tcPr>
          <w:p w14:paraId="2BA700CD">
            <w:pPr>
              <w:pStyle w:val="8"/>
              <w:spacing w:before="99"/>
              <w:ind w:left="43" w:right="6"/>
              <w:rPr>
                <w:sz w:val="18"/>
              </w:rPr>
            </w:pPr>
            <w:r>
              <w:rPr>
                <w:spacing w:val="-4"/>
                <w:sz w:val="18"/>
              </w:rPr>
              <w:t>0.94</w:t>
            </w:r>
          </w:p>
        </w:tc>
        <w:tc>
          <w:tcPr>
            <w:tcW w:w="535" w:type="dxa"/>
          </w:tcPr>
          <w:p w14:paraId="6525F371">
            <w:pPr>
              <w:pStyle w:val="8"/>
              <w:spacing w:before="99"/>
              <w:ind w:left="36"/>
              <w:rPr>
                <w:sz w:val="18"/>
              </w:rPr>
            </w:pPr>
            <w:r>
              <w:rPr>
                <w:spacing w:val="-4"/>
                <w:sz w:val="18"/>
              </w:rPr>
              <w:t>0.94</w:t>
            </w:r>
          </w:p>
        </w:tc>
        <w:tc>
          <w:tcPr>
            <w:tcW w:w="836" w:type="dxa"/>
          </w:tcPr>
          <w:p w14:paraId="19A3AC3E">
            <w:pPr>
              <w:pStyle w:val="8"/>
              <w:spacing w:before="99"/>
              <w:ind w:right="1"/>
              <w:rPr>
                <w:sz w:val="18"/>
              </w:rPr>
            </w:pPr>
            <w:r>
              <w:rPr>
                <w:spacing w:val="-4"/>
                <w:sz w:val="18"/>
              </w:rPr>
              <w:t>0.79</w:t>
            </w:r>
          </w:p>
        </w:tc>
        <w:tc>
          <w:tcPr>
            <w:tcW w:w="566" w:type="dxa"/>
          </w:tcPr>
          <w:p w14:paraId="16E6A56E">
            <w:pPr>
              <w:pStyle w:val="8"/>
              <w:spacing w:before="99"/>
              <w:ind w:left="43" w:right="6"/>
              <w:rPr>
                <w:sz w:val="18"/>
              </w:rPr>
            </w:pPr>
            <w:r>
              <w:rPr>
                <w:spacing w:val="-4"/>
                <w:sz w:val="18"/>
              </w:rPr>
              <w:t>0.87</w:t>
            </w:r>
          </w:p>
        </w:tc>
        <w:tc>
          <w:tcPr>
            <w:tcW w:w="535" w:type="dxa"/>
          </w:tcPr>
          <w:p w14:paraId="2A412663">
            <w:pPr>
              <w:pStyle w:val="8"/>
              <w:spacing w:before="99"/>
              <w:ind w:left="36" w:right="1"/>
              <w:rPr>
                <w:sz w:val="18"/>
              </w:rPr>
            </w:pPr>
            <w:r>
              <w:rPr>
                <w:spacing w:val="-4"/>
                <w:sz w:val="18"/>
              </w:rPr>
              <w:t>0.83</w:t>
            </w:r>
          </w:p>
        </w:tc>
        <w:tc>
          <w:tcPr>
            <w:tcW w:w="836" w:type="dxa"/>
          </w:tcPr>
          <w:p w14:paraId="1B223500">
            <w:pPr>
              <w:pStyle w:val="8"/>
              <w:spacing w:before="99"/>
              <w:ind w:right="1"/>
              <w:rPr>
                <w:sz w:val="18"/>
              </w:rPr>
            </w:pPr>
            <w:r>
              <w:rPr>
                <w:spacing w:val="-4"/>
                <w:sz w:val="18"/>
              </w:rPr>
              <w:t>0.88</w:t>
            </w:r>
          </w:p>
        </w:tc>
        <w:tc>
          <w:tcPr>
            <w:tcW w:w="567" w:type="dxa"/>
          </w:tcPr>
          <w:p w14:paraId="5038925E">
            <w:pPr>
              <w:pStyle w:val="8"/>
              <w:spacing w:before="99"/>
              <w:ind w:left="36"/>
              <w:rPr>
                <w:sz w:val="18"/>
              </w:rPr>
            </w:pPr>
            <w:r>
              <w:rPr>
                <w:spacing w:val="-4"/>
                <w:sz w:val="18"/>
              </w:rPr>
              <w:t>0.77</w:t>
            </w:r>
          </w:p>
        </w:tc>
        <w:tc>
          <w:tcPr>
            <w:tcW w:w="1901" w:type="dxa"/>
          </w:tcPr>
          <w:p w14:paraId="7AD65BE6">
            <w:pPr>
              <w:pStyle w:val="8"/>
              <w:spacing w:before="99"/>
              <w:ind w:left="40"/>
              <w:rPr>
                <w:sz w:val="18"/>
              </w:rPr>
            </w:pPr>
            <w:r>
              <w:rPr>
                <w:spacing w:val="-4"/>
                <w:sz w:val="18"/>
              </w:rPr>
              <w:t>0.82</w:t>
            </w:r>
          </w:p>
        </w:tc>
      </w:tr>
      <w:tr w14:paraId="455F3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 w:hRule="atLeast"/>
        </w:trPr>
        <w:tc>
          <w:tcPr>
            <w:tcW w:w="1407" w:type="dxa"/>
          </w:tcPr>
          <w:p w14:paraId="14F084C2">
            <w:pPr>
              <w:pStyle w:val="8"/>
              <w:spacing w:line="187" w:lineRule="exact"/>
              <w:ind w:left="41" w:right="4"/>
              <w:rPr>
                <w:sz w:val="18"/>
              </w:rPr>
            </w:pPr>
            <w:r>
              <w:rPr>
                <w:spacing w:val="-5"/>
                <w:sz w:val="18"/>
              </w:rPr>
              <w:t>SVM</w:t>
            </w:r>
          </w:p>
        </w:tc>
        <w:tc>
          <w:tcPr>
            <w:tcW w:w="829" w:type="dxa"/>
          </w:tcPr>
          <w:p w14:paraId="46AB7EFB">
            <w:pPr>
              <w:pStyle w:val="8"/>
              <w:spacing w:line="187" w:lineRule="exact"/>
              <w:ind w:left="40"/>
              <w:rPr>
                <w:sz w:val="18"/>
              </w:rPr>
            </w:pPr>
            <w:r>
              <w:rPr>
                <w:spacing w:val="-2"/>
                <w:sz w:val="18"/>
              </w:rPr>
              <w:t>78.00%</w:t>
            </w:r>
          </w:p>
        </w:tc>
        <w:tc>
          <w:tcPr>
            <w:tcW w:w="836" w:type="dxa"/>
          </w:tcPr>
          <w:p w14:paraId="248B8129">
            <w:pPr>
              <w:pStyle w:val="8"/>
              <w:spacing w:line="187" w:lineRule="exact"/>
              <w:rPr>
                <w:sz w:val="18"/>
              </w:rPr>
            </w:pPr>
            <w:r>
              <w:rPr>
                <w:spacing w:val="-4"/>
                <w:sz w:val="18"/>
              </w:rPr>
              <w:t>0.88</w:t>
            </w:r>
          </w:p>
        </w:tc>
        <w:tc>
          <w:tcPr>
            <w:tcW w:w="566" w:type="dxa"/>
          </w:tcPr>
          <w:p w14:paraId="499391FA">
            <w:pPr>
              <w:pStyle w:val="8"/>
              <w:spacing w:line="187" w:lineRule="exact"/>
              <w:ind w:left="62"/>
              <w:rPr>
                <w:sz w:val="18"/>
              </w:rPr>
            </w:pPr>
            <w:r>
              <w:rPr>
                <w:spacing w:val="-4"/>
                <w:sz w:val="18"/>
              </w:rPr>
              <w:t>0.97</w:t>
            </w:r>
          </w:p>
        </w:tc>
        <w:tc>
          <w:tcPr>
            <w:tcW w:w="535" w:type="dxa"/>
          </w:tcPr>
          <w:p w14:paraId="7957A652">
            <w:pPr>
              <w:pStyle w:val="8"/>
              <w:spacing w:line="187" w:lineRule="exact"/>
              <w:ind w:left="36"/>
              <w:rPr>
                <w:sz w:val="18"/>
              </w:rPr>
            </w:pPr>
            <w:r>
              <w:rPr>
                <w:spacing w:val="-4"/>
                <w:sz w:val="18"/>
              </w:rPr>
              <w:t>0.92</w:t>
            </w:r>
          </w:p>
        </w:tc>
        <w:tc>
          <w:tcPr>
            <w:tcW w:w="836" w:type="dxa"/>
          </w:tcPr>
          <w:p w14:paraId="567861D4">
            <w:pPr>
              <w:pStyle w:val="8"/>
              <w:spacing w:line="187" w:lineRule="exact"/>
              <w:rPr>
                <w:sz w:val="18"/>
              </w:rPr>
            </w:pPr>
            <w:r>
              <w:rPr>
                <w:spacing w:val="-4"/>
                <w:sz w:val="18"/>
              </w:rPr>
              <w:t>0.69</w:t>
            </w:r>
          </w:p>
        </w:tc>
        <w:tc>
          <w:tcPr>
            <w:tcW w:w="566" w:type="dxa"/>
          </w:tcPr>
          <w:p w14:paraId="66825AA3">
            <w:pPr>
              <w:pStyle w:val="8"/>
              <w:spacing w:line="187" w:lineRule="exact"/>
              <w:ind w:left="43" w:right="6"/>
              <w:rPr>
                <w:sz w:val="18"/>
              </w:rPr>
            </w:pPr>
            <w:r>
              <w:rPr>
                <w:spacing w:val="-4"/>
                <w:sz w:val="18"/>
              </w:rPr>
              <w:t>0.74</w:t>
            </w:r>
          </w:p>
        </w:tc>
        <w:tc>
          <w:tcPr>
            <w:tcW w:w="535" w:type="dxa"/>
          </w:tcPr>
          <w:p w14:paraId="129AAEA8">
            <w:pPr>
              <w:pStyle w:val="8"/>
              <w:spacing w:line="187" w:lineRule="exact"/>
              <w:ind w:left="36"/>
              <w:rPr>
                <w:sz w:val="18"/>
              </w:rPr>
            </w:pPr>
            <w:r>
              <w:rPr>
                <w:spacing w:val="-4"/>
                <w:sz w:val="18"/>
              </w:rPr>
              <w:t>0.72</w:t>
            </w:r>
          </w:p>
        </w:tc>
        <w:tc>
          <w:tcPr>
            <w:tcW w:w="836" w:type="dxa"/>
          </w:tcPr>
          <w:p w14:paraId="23EFE7EB">
            <w:pPr>
              <w:pStyle w:val="8"/>
              <w:spacing w:line="187" w:lineRule="exact"/>
              <w:ind w:right="1"/>
              <w:rPr>
                <w:sz w:val="18"/>
              </w:rPr>
            </w:pPr>
            <w:r>
              <w:rPr>
                <w:spacing w:val="-4"/>
                <w:sz w:val="18"/>
              </w:rPr>
              <w:t>0.68</w:t>
            </w:r>
          </w:p>
        </w:tc>
        <w:tc>
          <w:tcPr>
            <w:tcW w:w="566" w:type="dxa"/>
          </w:tcPr>
          <w:p w14:paraId="65CE1FB2">
            <w:pPr>
              <w:pStyle w:val="8"/>
              <w:spacing w:line="187" w:lineRule="exact"/>
              <w:ind w:left="43" w:right="6"/>
              <w:rPr>
                <w:sz w:val="18"/>
              </w:rPr>
            </w:pPr>
            <w:r>
              <w:rPr>
                <w:spacing w:val="-4"/>
                <w:sz w:val="18"/>
              </w:rPr>
              <w:t>0.58</w:t>
            </w:r>
          </w:p>
        </w:tc>
        <w:tc>
          <w:tcPr>
            <w:tcW w:w="535" w:type="dxa"/>
          </w:tcPr>
          <w:p w14:paraId="4BFDDE59">
            <w:pPr>
              <w:pStyle w:val="8"/>
              <w:spacing w:line="187" w:lineRule="exact"/>
              <w:ind w:left="36" w:right="1"/>
              <w:rPr>
                <w:sz w:val="18"/>
              </w:rPr>
            </w:pPr>
            <w:r>
              <w:rPr>
                <w:spacing w:val="-4"/>
                <w:sz w:val="18"/>
              </w:rPr>
              <w:t>0.63</w:t>
            </w:r>
          </w:p>
        </w:tc>
        <w:tc>
          <w:tcPr>
            <w:tcW w:w="836" w:type="dxa"/>
          </w:tcPr>
          <w:p w14:paraId="7152A1F4">
            <w:pPr>
              <w:pStyle w:val="8"/>
              <w:spacing w:line="187" w:lineRule="exact"/>
              <w:ind w:right="1"/>
              <w:rPr>
                <w:sz w:val="18"/>
              </w:rPr>
            </w:pPr>
            <w:r>
              <w:rPr>
                <w:spacing w:val="-4"/>
                <w:sz w:val="18"/>
              </w:rPr>
              <w:t>0.81</w:t>
            </w:r>
          </w:p>
        </w:tc>
        <w:tc>
          <w:tcPr>
            <w:tcW w:w="567" w:type="dxa"/>
          </w:tcPr>
          <w:p w14:paraId="748A048C">
            <w:pPr>
              <w:pStyle w:val="8"/>
              <w:spacing w:line="187" w:lineRule="exact"/>
              <w:ind w:left="36"/>
              <w:rPr>
                <w:sz w:val="18"/>
              </w:rPr>
            </w:pPr>
            <w:r>
              <w:rPr>
                <w:spacing w:val="-4"/>
                <w:sz w:val="18"/>
              </w:rPr>
              <w:t>0.45</w:t>
            </w:r>
          </w:p>
        </w:tc>
        <w:tc>
          <w:tcPr>
            <w:tcW w:w="1901" w:type="dxa"/>
          </w:tcPr>
          <w:p w14:paraId="10CFBEB1">
            <w:pPr>
              <w:pStyle w:val="8"/>
              <w:spacing w:line="187" w:lineRule="exact"/>
              <w:ind w:left="40"/>
              <w:rPr>
                <w:sz w:val="18"/>
              </w:rPr>
            </w:pPr>
            <w:r>
              <w:rPr>
                <w:spacing w:val="-4"/>
                <w:sz w:val="18"/>
              </w:rPr>
              <w:t>0.58</w:t>
            </w:r>
          </w:p>
        </w:tc>
      </w:tr>
      <w:tr w14:paraId="6FD47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407" w:type="dxa"/>
          </w:tcPr>
          <w:p w14:paraId="773D3935">
            <w:pPr>
              <w:pStyle w:val="8"/>
              <w:spacing w:line="185" w:lineRule="exact"/>
              <w:ind w:left="41" w:right="6"/>
              <w:rPr>
                <w:sz w:val="18"/>
              </w:rPr>
            </w:pPr>
            <w:r>
              <w:rPr>
                <w:spacing w:val="-2"/>
                <w:sz w:val="18"/>
              </w:rPr>
              <w:t>AdaBoost</w:t>
            </w:r>
          </w:p>
        </w:tc>
        <w:tc>
          <w:tcPr>
            <w:tcW w:w="829" w:type="dxa"/>
          </w:tcPr>
          <w:p w14:paraId="0FE944D6">
            <w:pPr>
              <w:pStyle w:val="8"/>
              <w:spacing w:line="185" w:lineRule="exact"/>
              <w:ind w:left="40"/>
              <w:rPr>
                <w:sz w:val="18"/>
              </w:rPr>
            </w:pPr>
            <w:r>
              <w:rPr>
                <w:spacing w:val="-2"/>
                <w:sz w:val="18"/>
              </w:rPr>
              <w:t>85.90%</w:t>
            </w:r>
          </w:p>
        </w:tc>
        <w:tc>
          <w:tcPr>
            <w:tcW w:w="836" w:type="dxa"/>
          </w:tcPr>
          <w:p w14:paraId="0CB52BF4">
            <w:pPr>
              <w:pStyle w:val="8"/>
              <w:spacing w:line="185" w:lineRule="exact"/>
              <w:rPr>
                <w:sz w:val="18"/>
              </w:rPr>
            </w:pPr>
            <w:r>
              <w:rPr>
                <w:spacing w:val="-4"/>
                <w:sz w:val="18"/>
              </w:rPr>
              <w:t>1.00</w:t>
            </w:r>
          </w:p>
        </w:tc>
        <w:tc>
          <w:tcPr>
            <w:tcW w:w="566" w:type="dxa"/>
          </w:tcPr>
          <w:p w14:paraId="39333AAC">
            <w:pPr>
              <w:pStyle w:val="8"/>
              <w:spacing w:line="185" w:lineRule="exact"/>
              <w:ind w:left="62"/>
              <w:rPr>
                <w:sz w:val="18"/>
              </w:rPr>
            </w:pPr>
            <w:r>
              <w:rPr>
                <w:spacing w:val="-4"/>
                <w:sz w:val="18"/>
              </w:rPr>
              <w:t>1.00</w:t>
            </w:r>
          </w:p>
        </w:tc>
        <w:tc>
          <w:tcPr>
            <w:tcW w:w="535" w:type="dxa"/>
          </w:tcPr>
          <w:p w14:paraId="10F5552D">
            <w:pPr>
              <w:pStyle w:val="8"/>
              <w:spacing w:line="185" w:lineRule="exact"/>
              <w:ind w:left="36"/>
              <w:rPr>
                <w:sz w:val="18"/>
              </w:rPr>
            </w:pPr>
            <w:r>
              <w:rPr>
                <w:spacing w:val="-4"/>
                <w:sz w:val="18"/>
              </w:rPr>
              <w:t>1.00</w:t>
            </w:r>
          </w:p>
        </w:tc>
        <w:tc>
          <w:tcPr>
            <w:tcW w:w="836" w:type="dxa"/>
          </w:tcPr>
          <w:p w14:paraId="4223FF1C">
            <w:pPr>
              <w:pStyle w:val="8"/>
              <w:spacing w:line="185" w:lineRule="exact"/>
              <w:rPr>
                <w:sz w:val="18"/>
              </w:rPr>
            </w:pPr>
            <w:r>
              <w:rPr>
                <w:spacing w:val="-4"/>
                <w:sz w:val="18"/>
              </w:rPr>
              <w:t>0.92</w:t>
            </w:r>
          </w:p>
        </w:tc>
        <w:tc>
          <w:tcPr>
            <w:tcW w:w="566" w:type="dxa"/>
          </w:tcPr>
          <w:p w14:paraId="5FE40C2F">
            <w:pPr>
              <w:pStyle w:val="8"/>
              <w:spacing w:line="185" w:lineRule="exact"/>
              <w:ind w:left="43" w:right="6"/>
              <w:rPr>
                <w:sz w:val="18"/>
              </w:rPr>
            </w:pPr>
            <w:r>
              <w:rPr>
                <w:spacing w:val="-4"/>
                <w:sz w:val="18"/>
              </w:rPr>
              <w:t>0.81</w:t>
            </w:r>
          </w:p>
        </w:tc>
        <w:tc>
          <w:tcPr>
            <w:tcW w:w="535" w:type="dxa"/>
          </w:tcPr>
          <w:p w14:paraId="68799010">
            <w:pPr>
              <w:pStyle w:val="8"/>
              <w:spacing w:line="185" w:lineRule="exact"/>
              <w:ind w:left="36"/>
              <w:rPr>
                <w:sz w:val="18"/>
              </w:rPr>
            </w:pPr>
            <w:r>
              <w:rPr>
                <w:spacing w:val="-4"/>
                <w:sz w:val="18"/>
              </w:rPr>
              <w:t>0.86</w:t>
            </w:r>
          </w:p>
        </w:tc>
        <w:tc>
          <w:tcPr>
            <w:tcW w:w="836" w:type="dxa"/>
          </w:tcPr>
          <w:p w14:paraId="72AF6F0D">
            <w:pPr>
              <w:pStyle w:val="8"/>
              <w:spacing w:line="185" w:lineRule="exact"/>
              <w:ind w:right="1"/>
              <w:rPr>
                <w:sz w:val="18"/>
              </w:rPr>
            </w:pPr>
            <w:r>
              <w:rPr>
                <w:spacing w:val="-4"/>
                <w:sz w:val="18"/>
              </w:rPr>
              <w:t>0.62</w:t>
            </w:r>
          </w:p>
        </w:tc>
        <w:tc>
          <w:tcPr>
            <w:tcW w:w="566" w:type="dxa"/>
          </w:tcPr>
          <w:p w14:paraId="6742E3AF">
            <w:pPr>
              <w:pStyle w:val="8"/>
              <w:spacing w:line="185" w:lineRule="exact"/>
              <w:ind w:left="43" w:right="6"/>
              <w:rPr>
                <w:sz w:val="18"/>
              </w:rPr>
            </w:pPr>
            <w:r>
              <w:rPr>
                <w:spacing w:val="-4"/>
                <w:sz w:val="18"/>
              </w:rPr>
              <w:t>0.76</w:t>
            </w:r>
          </w:p>
        </w:tc>
        <w:tc>
          <w:tcPr>
            <w:tcW w:w="535" w:type="dxa"/>
          </w:tcPr>
          <w:p w14:paraId="6D2FB79E">
            <w:pPr>
              <w:pStyle w:val="8"/>
              <w:spacing w:line="185" w:lineRule="exact"/>
              <w:ind w:left="36" w:right="1"/>
              <w:rPr>
                <w:sz w:val="18"/>
              </w:rPr>
            </w:pPr>
            <w:r>
              <w:rPr>
                <w:spacing w:val="-4"/>
                <w:sz w:val="18"/>
              </w:rPr>
              <w:t>0.60</w:t>
            </w:r>
          </w:p>
        </w:tc>
        <w:tc>
          <w:tcPr>
            <w:tcW w:w="836" w:type="dxa"/>
          </w:tcPr>
          <w:p w14:paraId="4332FD3F">
            <w:pPr>
              <w:pStyle w:val="8"/>
              <w:spacing w:line="185" w:lineRule="exact"/>
              <w:ind w:right="1"/>
              <w:rPr>
                <w:sz w:val="18"/>
              </w:rPr>
            </w:pPr>
            <w:r>
              <w:rPr>
                <w:spacing w:val="-4"/>
                <w:sz w:val="18"/>
              </w:rPr>
              <w:t>0.70</w:t>
            </w:r>
          </w:p>
        </w:tc>
        <w:tc>
          <w:tcPr>
            <w:tcW w:w="567" w:type="dxa"/>
          </w:tcPr>
          <w:p w14:paraId="2B019C2C">
            <w:pPr>
              <w:pStyle w:val="8"/>
              <w:spacing w:line="185" w:lineRule="exact"/>
              <w:ind w:left="36"/>
              <w:rPr>
                <w:sz w:val="18"/>
              </w:rPr>
            </w:pPr>
            <w:r>
              <w:rPr>
                <w:spacing w:val="-4"/>
                <w:sz w:val="18"/>
              </w:rPr>
              <w:t>0.75</w:t>
            </w:r>
          </w:p>
        </w:tc>
        <w:tc>
          <w:tcPr>
            <w:tcW w:w="1901" w:type="dxa"/>
          </w:tcPr>
          <w:p w14:paraId="4CCB7604">
            <w:pPr>
              <w:pStyle w:val="8"/>
              <w:spacing w:line="185" w:lineRule="exact"/>
              <w:ind w:left="40"/>
              <w:rPr>
                <w:sz w:val="18"/>
              </w:rPr>
            </w:pPr>
            <w:r>
              <w:rPr>
                <w:spacing w:val="-4"/>
                <w:sz w:val="18"/>
              </w:rPr>
              <w:t>0.72</w:t>
            </w:r>
          </w:p>
        </w:tc>
      </w:tr>
      <w:tr w14:paraId="59C3C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407" w:type="dxa"/>
          </w:tcPr>
          <w:p w14:paraId="3C74E6C3">
            <w:pPr>
              <w:pStyle w:val="8"/>
              <w:spacing w:line="187" w:lineRule="exact"/>
              <w:ind w:left="41" w:right="1"/>
              <w:rPr>
                <w:sz w:val="18"/>
              </w:rPr>
            </w:pPr>
            <w:r>
              <w:rPr>
                <w:spacing w:val="-5"/>
                <w:sz w:val="18"/>
              </w:rPr>
              <w:t>GBM</w:t>
            </w:r>
          </w:p>
        </w:tc>
        <w:tc>
          <w:tcPr>
            <w:tcW w:w="829" w:type="dxa"/>
          </w:tcPr>
          <w:p w14:paraId="31DC8ED0">
            <w:pPr>
              <w:pStyle w:val="8"/>
              <w:spacing w:line="187" w:lineRule="exact"/>
              <w:ind w:left="40"/>
              <w:rPr>
                <w:sz w:val="18"/>
              </w:rPr>
            </w:pPr>
            <w:r>
              <w:rPr>
                <w:spacing w:val="-2"/>
                <w:sz w:val="18"/>
              </w:rPr>
              <w:t>95.50%</w:t>
            </w:r>
          </w:p>
        </w:tc>
        <w:tc>
          <w:tcPr>
            <w:tcW w:w="836" w:type="dxa"/>
          </w:tcPr>
          <w:p w14:paraId="0E471CA5">
            <w:pPr>
              <w:pStyle w:val="8"/>
              <w:spacing w:line="187" w:lineRule="exact"/>
              <w:rPr>
                <w:sz w:val="18"/>
              </w:rPr>
            </w:pPr>
            <w:r>
              <w:rPr>
                <w:spacing w:val="-4"/>
                <w:sz w:val="18"/>
              </w:rPr>
              <w:t>0.99</w:t>
            </w:r>
          </w:p>
        </w:tc>
        <w:tc>
          <w:tcPr>
            <w:tcW w:w="566" w:type="dxa"/>
          </w:tcPr>
          <w:p w14:paraId="6DDF4D41">
            <w:pPr>
              <w:pStyle w:val="8"/>
              <w:spacing w:line="187" w:lineRule="exact"/>
              <w:ind w:left="62"/>
              <w:rPr>
                <w:sz w:val="18"/>
              </w:rPr>
            </w:pPr>
            <w:r>
              <w:rPr>
                <w:spacing w:val="-4"/>
                <w:sz w:val="18"/>
              </w:rPr>
              <w:t>1.00</w:t>
            </w:r>
          </w:p>
        </w:tc>
        <w:tc>
          <w:tcPr>
            <w:tcW w:w="535" w:type="dxa"/>
          </w:tcPr>
          <w:p w14:paraId="449AB125">
            <w:pPr>
              <w:pStyle w:val="8"/>
              <w:spacing w:line="187" w:lineRule="exact"/>
              <w:ind w:left="36"/>
              <w:rPr>
                <w:sz w:val="18"/>
              </w:rPr>
            </w:pPr>
            <w:r>
              <w:rPr>
                <w:spacing w:val="-4"/>
                <w:sz w:val="18"/>
              </w:rPr>
              <w:t>1.00</w:t>
            </w:r>
          </w:p>
        </w:tc>
        <w:tc>
          <w:tcPr>
            <w:tcW w:w="836" w:type="dxa"/>
          </w:tcPr>
          <w:p w14:paraId="5BAFB636">
            <w:pPr>
              <w:pStyle w:val="8"/>
              <w:spacing w:line="187" w:lineRule="exact"/>
              <w:rPr>
                <w:sz w:val="18"/>
              </w:rPr>
            </w:pPr>
            <w:r>
              <w:rPr>
                <w:spacing w:val="-4"/>
                <w:sz w:val="18"/>
              </w:rPr>
              <w:t>0.97</w:t>
            </w:r>
          </w:p>
        </w:tc>
        <w:tc>
          <w:tcPr>
            <w:tcW w:w="566" w:type="dxa"/>
          </w:tcPr>
          <w:p w14:paraId="48E28A35">
            <w:pPr>
              <w:pStyle w:val="8"/>
              <w:spacing w:line="187" w:lineRule="exact"/>
              <w:ind w:left="43" w:right="6"/>
              <w:rPr>
                <w:sz w:val="18"/>
              </w:rPr>
            </w:pPr>
            <w:r>
              <w:rPr>
                <w:spacing w:val="-4"/>
                <w:sz w:val="18"/>
              </w:rPr>
              <w:t>0.96</w:t>
            </w:r>
          </w:p>
        </w:tc>
        <w:tc>
          <w:tcPr>
            <w:tcW w:w="535" w:type="dxa"/>
          </w:tcPr>
          <w:p w14:paraId="3EF33DDE">
            <w:pPr>
              <w:pStyle w:val="8"/>
              <w:spacing w:line="187" w:lineRule="exact"/>
              <w:ind w:left="36"/>
              <w:rPr>
                <w:sz w:val="18"/>
              </w:rPr>
            </w:pPr>
            <w:r>
              <w:rPr>
                <w:spacing w:val="-4"/>
                <w:sz w:val="18"/>
              </w:rPr>
              <w:t>0.96</w:t>
            </w:r>
          </w:p>
        </w:tc>
        <w:tc>
          <w:tcPr>
            <w:tcW w:w="836" w:type="dxa"/>
          </w:tcPr>
          <w:p w14:paraId="298B2C1A">
            <w:pPr>
              <w:pStyle w:val="8"/>
              <w:spacing w:line="187" w:lineRule="exact"/>
              <w:ind w:right="1"/>
              <w:rPr>
                <w:sz w:val="18"/>
              </w:rPr>
            </w:pPr>
            <w:r>
              <w:rPr>
                <w:spacing w:val="-4"/>
                <w:sz w:val="18"/>
              </w:rPr>
              <w:t>0.88</w:t>
            </w:r>
          </w:p>
        </w:tc>
        <w:tc>
          <w:tcPr>
            <w:tcW w:w="566" w:type="dxa"/>
          </w:tcPr>
          <w:p w14:paraId="07CF9253">
            <w:pPr>
              <w:pStyle w:val="8"/>
              <w:spacing w:line="187" w:lineRule="exact"/>
              <w:ind w:left="43" w:right="6"/>
              <w:rPr>
                <w:sz w:val="18"/>
              </w:rPr>
            </w:pPr>
            <w:r>
              <w:rPr>
                <w:spacing w:val="-4"/>
                <w:sz w:val="18"/>
              </w:rPr>
              <w:t>0.89</w:t>
            </w:r>
          </w:p>
        </w:tc>
        <w:tc>
          <w:tcPr>
            <w:tcW w:w="535" w:type="dxa"/>
          </w:tcPr>
          <w:p w14:paraId="6E49DE00">
            <w:pPr>
              <w:pStyle w:val="8"/>
              <w:spacing w:line="187" w:lineRule="exact"/>
              <w:ind w:left="36" w:right="1"/>
              <w:rPr>
                <w:sz w:val="18"/>
              </w:rPr>
            </w:pPr>
            <w:r>
              <w:rPr>
                <w:spacing w:val="-4"/>
                <w:sz w:val="18"/>
              </w:rPr>
              <w:t>0.90</w:t>
            </w:r>
          </w:p>
        </w:tc>
        <w:tc>
          <w:tcPr>
            <w:tcW w:w="836" w:type="dxa"/>
          </w:tcPr>
          <w:p w14:paraId="3548965D">
            <w:pPr>
              <w:pStyle w:val="8"/>
              <w:spacing w:line="187" w:lineRule="exact"/>
              <w:ind w:right="1"/>
              <w:rPr>
                <w:sz w:val="18"/>
              </w:rPr>
            </w:pPr>
            <w:r>
              <w:rPr>
                <w:spacing w:val="-4"/>
                <w:sz w:val="18"/>
              </w:rPr>
              <w:t>0.91</w:t>
            </w:r>
          </w:p>
        </w:tc>
        <w:tc>
          <w:tcPr>
            <w:tcW w:w="567" w:type="dxa"/>
          </w:tcPr>
          <w:p w14:paraId="597CA817">
            <w:pPr>
              <w:pStyle w:val="8"/>
              <w:spacing w:line="187" w:lineRule="exact"/>
              <w:ind w:left="36"/>
              <w:rPr>
                <w:sz w:val="18"/>
              </w:rPr>
            </w:pPr>
            <w:r>
              <w:rPr>
                <w:spacing w:val="-4"/>
                <w:sz w:val="18"/>
              </w:rPr>
              <w:t>0.86</w:t>
            </w:r>
          </w:p>
        </w:tc>
        <w:tc>
          <w:tcPr>
            <w:tcW w:w="1901" w:type="dxa"/>
          </w:tcPr>
          <w:p w14:paraId="1A411340">
            <w:pPr>
              <w:pStyle w:val="8"/>
              <w:spacing w:line="187" w:lineRule="exact"/>
              <w:ind w:left="40"/>
              <w:rPr>
                <w:sz w:val="18"/>
              </w:rPr>
            </w:pPr>
            <w:r>
              <w:rPr>
                <w:spacing w:val="-4"/>
                <w:sz w:val="18"/>
              </w:rPr>
              <w:t>0.89</w:t>
            </w:r>
          </w:p>
        </w:tc>
      </w:tr>
      <w:tr w14:paraId="5FC18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407" w:type="dxa"/>
          </w:tcPr>
          <w:p w14:paraId="0CDC5E0C">
            <w:pPr>
              <w:pStyle w:val="8"/>
              <w:spacing w:line="199" w:lineRule="exact"/>
              <w:ind w:left="295"/>
              <w:jc w:val="left"/>
              <w:rPr>
                <w:sz w:val="18"/>
              </w:rPr>
            </w:pPr>
            <w:r>
              <w:rPr>
                <w:spacing w:val="-2"/>
                <w:sz w:val="18"/>
              </w:rPr>
              <w:t>Extra</w:t>
            </w:r>
            <w:r>
              <w:rPr>
                <w:spacing w:val="-19"/>
                <w:sz w:val="18"/>
              </w:rPr>
              <w:t xml:space="preserve"> </w:t>
            </w:r>
            <w:r>
              <w:rPr>
                <w:spacing w:val="-2"/>
                <w:sz w:val="18"/>
              </w:rPr>
              <w:t>Trees</w:t>
            </w:r>
          </w:p>
          <w:p w14:paraId="47BF06EF">
            <w:pPr>
              <w:pStyle w:val="8"/>
              <w:spacing w:line="195" w:lineRule="exact"/>
              <w:ind w:left="367"/>
              <w:jc w:val="left"/>
              <w:rPr>
                <w:sz w:val="18"/>
              </w:rPr>
            </w:pPr>
            <w:r>
              <w:rPr>
                <w:spacing w:val="-2"/>
                <w:sz w:val="18"/>
              </w:rPr>
              <w:t>Classifier</w:t>
            </w:r>
          </w:p>
        </w:tc>
        <w:tc>
          <w:tcPr>
            <w:tcW w:w="829" w:type="dxa"/>
          </w:tcPr>
          <w:p w14:paraId="5DBFBB58">
            <w:pPr>
              <w:pStyle w:val="8"/>
              <w:spacing w:before="99"/>
              <w:ind w:left="40"/>
              <w:rPr>
                <w:sz w:val="18"/>
              </w:rPr>
            </w:pPr>
            <w:r>
              <w:rPr>
                <w:spacing w:val="-2"/>
                <w:sz w:val="18"/>
              </w:rPr>
              <w:t>96.20%</w:t>
            </w:r>
          </w:p>
        </w:tc>
        <w:tc>
          <w:tcPr>
            <w:tcW w:w="836" w:type="dxa"/>
          </w:tcPr>
          <w:p w14:paraId="240EC451">
            <w:pPr>
              <w:pStyle w:val="8"/>
              <w:spacing w:before="99"/>
              <w:rPr>
                <w:sz w:val="18"/>
              </w:rPr>
            </w:pPr>
            <w:r>
              <w:rPr>
                <w:spacing w:val="-4"/>
                <w:sz w:val="18"/>
              </w:rPr>
              <w:t>1.00</w:t>
            </w:r>
          </w:p>
        </w:tc>
        <w:tc>
          <w:tcPr>
            <w:tcW w:w="566" w:type="dxa"/>
          </w:tcPr>
          <w:p w14:paraId="38EA96CE">
            <w:pPr>
              <w:pStyle w:val="8"/>
              <w:spacing w:before="99"/>
              <w:ind w:left="62"/>
              <w:rPr>
                <w:sz w:val="18"/>
              </w:rPr>
            </w:pPr>
            <w:r>
              <w:rPr>
                <w:spacing w:val="-4"/>
                <w:sz w:val="18"/>
              </w:rPr>
              <w:t>1.00</w:t>
            </w:r>
          </w:p>
        </w:tc>
        <w:tc>
          <w:tcPr>
            <w:tcW w:w="535" w:type="dxa"/>
          </w:tcPr>
          <w:p w14:paraId="396A0F4E">
            <w:pPr>
              <w:pStyle w:val="8"/>
              <w:spacing w:before="99"/>
              <w:ind w:left="36"/>
              <w:rPr>
                <w:sz w:val="18"/>
              </w:rPr>
            </w:pPr>
            <w:r>
              <w:rPr>
                <w:spacing w:val="-4"/>
                <w:sz w:val="18"/>
              </w:rPr>
              <w:t>1.00</w:t>
            </w:r>
          </w:p>
        </w:tc>
        <w:tc>
          <w:tcPr>
            <w:tcW w:w="836" w:type="dxa"/>
          </w:tcPr>
          <w:p w14:paraId="5F806598">
            <w:pPr>
              <w:pStyle w:val="8"/>
              <w:spacing w:before="99"/>
              <w:rPr>
                <w:sz w:val="18"/>
              </w:rPr>
            </w:pPr>
            <w:r>
              <w:rPr>
                <w:spacing w:val="-4"/>
                <w:sz w:val="18"/>
              </w:rPr>
              <w:t>0.98</w:t>
            </w:r>
          </w:p>
        </w:tc>
        <w:tc>
          <w:tcPr>
            <w:tcW w:w="566" w:type="dxa"/>
          </w:tcPr>
          <w:p w14:paraId="11C0DEB3">
            <w:pPr>
              <w:pStyle w:val="8"/>
              <w:spacing w:before="99"/>
              <w:ind w:left="43" w:right="6"/>
              <w:rPr>
                <w:sz w:val="18"/>
              </w:rPr>
            </w:pPr>
            <w:r>
              <w:rPr>
                <w:spacing w:val="-4"/>
                <w:sz w:val="18"/>
              </w:rPr>
              <w:t>0.97</w:t>
            </w:r>
          </w:p>
        </w:tc>
        <w:tc>
          <w:tcPr>
            <w:tcW w:w="535" w:type="dxa"/>
          </w:tcPr>
          <w:p w14:paraId="2DD1D16A">
            <w:pPr>
              <w:pStyle w:val="8"/>
              <w:spacing w:before="99"/>
              <w:ind w:left="36"/>
              <w:rPr>
                <w:sz w:val="18"/>
              </w:rPr>
            </w:pPr>
            <w:r>
              <w:rPr>
                <w:spacing w:val="-4"/>
                <w:sz w:val="18"/>
              </w:rPr>
              <w:t>0.97</w:t>
            </w:r>
          </w:p>
        </w:tc>
        <w:tc>
          <w:tcPr>
            <w:tcW w:w="836" w:type="dxa"/>
          </w:tcPr>
          <w:p w14:paraId="3B15E520">
            <w:pPr>
              <w:pStyle w:val="8"/>
              <w:spacing w:before="99"/>
              <w:ind w:right="1"/>
              <w:rPr>
                <w:sz w:val="18"/>
              </w:rPr>
            </w:pPr>
            <w:r>
              <w:rPr>
                <w:spacing w:val="-4"/>
                <w:sz w:val="18"/>
              </w:rPr>
              <w:t>0.88</w:t>
            </w:r>
          </w:p>
        </w:tc>
        <w:tc>
          <w:tcPr>
            <w:tcW w:w="566" w:type="dxa"/>
          </w:tcPr>
          <w:p w14:paraId="5C0EE3CC">
            <w:pPr>
              <w:pStyle w:val="8"/>
              <w:spacing w:before="99"/>
              <w:ind w:left="43" w:right="6"/>
              <w:rPr>
                <w:sz w:val="18"/>
              </w:rPr>
            </w:pPr>
            <w:r>
              <w:rPr>
                <w:spacing w:val="-4"/>
                <w:sz w:val="18"/>
              </w:rPr>
              <w:t>0.91</w:t>
            </w:r>
          </w:p>
        </w:tc>
        <w:tc>
          <w:tcPr>
            <w:tcW w:w="535" w:type="dxa"/>
          </w:tcPr>
          <w:p w14:paraId="0CF34BA1">
            <w:pPr>
              <w:pStyle w:val="8"/>
              <w:spacing w:before="99"/>
              <w:ind w:left="36" w:right="1"/>
              <w:rPr>
                <w:sz w:val="18"/>
              </w:rPr>
            </w:pPr>
            <w:r>
              <w:rPr>
                <w:spacing w:val="-4"/>
                <w:sz w:val="18"/>
              </w:rPr>
              <w:t>0.93</w:t>
            </w:r>
          </w:p>
        </w:tc>
        <w:tc>
          <w:tcPr>
            <w:tcW w:w="836" w:type="dxa"/>
          </w:tcPr>
          <w:p w14:paraId="6D1BD78D">
            <w:pPr>
              <w:pStyle w:val="8"/>
              <w:spacing w:before="99"/>
              <w:ind w:right="1"/>
              <w:rPr>
                <w:sz w:val="18"/>
              </w:rPr>
            </w:pPr>
            <w:r>
              <w:rPr>
                <w:spacing w:val="-4"/>
                <w:sz w:val="18"/>
              </w:rPr>
              <w:t>0.84</w:t>
            </w:r>
          </w:p>
        </w:tc>
        <w:tc>
          <w:tcPr>
            <w:tcW w:w="567" w:type="dxa"/>
          </w:tcPr>
          <w:p w14:paraId="6FEB5777">
            <w:pPr>
              <w:pStyle w:val="8"/>
              <w:spacing w:before="99"/>
              <w:ind w:left="36"/>
              <w:rPr>
                <w:sz w:val="18"/>
              </w:rPr>
            </w:pPr>
            <w:r>
              <w:rPr>
                <w:spacing w:val="-4"/>
                <w:sz w:val="18"/>
              </w:rPr>
              <w:t>0.91</w:t>
            </w:r>
          </w:p>
        </w:tc>
        <w:tc>
          <w:tcPr>
            <w:tcW w:w="1901" w:type="dxa"/>
          </w:tcPr>
          <w:p w14:paraId="721DDD50">
            <w:pPr>
              <w:pStyle w:val="8"/>
              <w:spacing w:before="99"/>
              <w:ind w:left="40"/>
              <w:rPr>
                <w:sz w:val="18"/>
              </w:rPr>
            </w:pPr>
            <w:r>
              <w:rPr>
                <w:spacing w:val="-4"/>
                <w:sz w:val="18"/>
              </w:rPr>
              <w:t>0.86</w:t>
            </w:r>
          </w:p>
        </w:tc>
      </w:tr>
      <w:tr w14:paraId="1547E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407" w:type="dxa"/>
          </w:tcPr>
          <w:p w14:paraId="2C72F8CC">
            <w:pPr>
              <w:pStyle w:val="8"/>
              <w:spacing w:line="186" w:lineRule="exact"/>
              <w:ind w:left="41" w:right="8"/>
              <w:rPr>
                <w:sz w:val="18"/>
              </w:rPr>
            </w:pPr>
            <w:r>
              <w:rPr>
                <w:spacing w:val="-2"/>
                <w:sz w:val="18"/>
              </w:rPr>
              <w:t>CatBoost</w:t>
            </w:r>
          </w:p>
        </w:tc>
        <w:tc>
          <w:tcPr>
            <w:tcW w:w="829" w:type="dxa"/>
          </w:tcPr>
          <w:p w14:paraId="175D14B4">
            <w:pPr>
              <w:pStyle w:val="8"/>
              <w:spacing w:line="186" w:lineRule="exact"/>
              <w:ind w:left="40"/>
              <w:rPr>
                <w:sz w:val="18"/>
              </w:rPr>
            </w:pPr>
            <w:r>
              <w:rPr>
                <w:spacing w:val="-2"/>
                <w:sz w:val="18"/>
              </w:rPr>
              <w:t>95.60%</w:t>
            </w:r>
          </w:p>
        </w:tc>
        <w:tc>
          <w:tcPr>
            <w:tcW w:w="836" w:type="dxa"/>
          </w:tcPr>
          <w:p w14:paraId="720E71A4">
            <w:pPr>
              <w:pStyle w:val="8"/>
              <w:spacing w:line="186" w:lineRule="exact"/>
              <w:rPr>
                <w:sz w:val="18"/>
              </w:rPr>
            </w:pPr>
            <w:r>
              <w:rPr>
                <w:spacing w:val="-4"/>
                <w:sz w:val="18"/>
              </w:rPr>
              <w:t>1.00</w:t>
            </w:r>
          </w:p>
        </w:tc>
        <w:tc>
          <w:tcPr>
            <w:tcW w:w="566" w:type="dxa"/>
          </w:tcPr>
          <w:p w14:paraId="48D090B5">
            <w:pPr>
              <w:pStyle w:val="8"/>
              <w:spacing w:line="186" w:lineRule="exact"/>
              <w:ind w:left="62"/>
              <w:rPr>
                <w:sz w:val="18"/>
              </w:rPr>
            </w:pPr>
            <w:r>
              <w:rPr>
                <w:spacing w:val="-4"/>
                <w:sz w:val="18"/>
              </w:rPr>
              <w:t>1.00</w:t>
            </w:r>
          </w:p>
        </w:tc>
        <w:tc>
          <w:tcPr>
            <w:tcW w:w="535" w:type="dxa"/>
          </w:tcPr>
          <w:p w14:paraId="14666352">
            <w:pPr>
              <w:pStyle w:val="8"/>
              <w:spacing w:line="186" w:lineRule="exact"/>
              <w:ind w:left="36"/>
              <w:rPr>
                <w:sz w:val="18"/>
              </w:rPr>
            </w:pPr>
            <w:r>
              <w:rPr>
                <w:spacing w:val="-4"/>
                <w:sz w:val="18"/>
              </w:rPr>
              <w:t>1.00</w:t>
            </w:r>
          </w:p>
        </w:tc>
        <w:tc>
          <w:tcPr>
            <w:tcW w:w="836" w:type="dxa"/>
          </w:tcPr>
          <w:p w14:paraId="3ACE018C">
            <w:pPr>
              <w:pStyle w:val="8"/>
              <w:spacing w:line="186" w:lineRule="exact"/>
              <w:rPr>
                <w:sz w:val="18"/>
              </w:rPr>
            </w:pPr>
            <w:r>
              <w:rPr>
                <w:spacing w:val="-4"/>
                <w:sz w:val="18"/>
              </w:rPr>
              <w:t>0.96</w:t>
            </w:r>
          </w:p>
        </w:tc>
        <w:tc>
          <w:tcPr>
            <w:tcW w:w="566" w:type="dxa"/>
          </w:tcPr>
          <w:p w14:paraId="1AA3EDF8">
            <w:pPr>
              <w:pStyle w:val="8"/>
              <w:spacing w:line="186" w:lineRule="exact"/>
              <w:ind w:left="43" w:right="6"/>
              <w:rPr>
                <w:sz w:val="18"/>
              </w:rPr>
            </w:pPr>
            <w:r>
              <w:rPr>
                <w:spacing w:val="-4"/>
                <w:sz w:val="18"/>
              </w:rPr>
              <w:t>0.97</w:t>
            </w:r>
          </w:p>
        </w:tc>
        <w:tc>
          <w:tcPr>
            <w:tcW w:w="535" w:type="dxa"/>
          </w:tcPr>
          <w:p w14:paraId="3F0A4CF9">
            <w:pPr>
              <w:pStyle w:val="8"/>
              <w:spacing w:line="186" w:lineRule="exact"/>
              <w:ind w:left="36"/>
              <w:rPr>
                <w:sz w:val="18"/>
              </w:rPr>
            </w:pPr>
            <w:r>
              <w:rPr>
                <w:spacing w:val="-4"/>
                <w:sz w:val="18"/>
              </w:rPr>
              <w:t>0.94</w:t>
            </w:r>
          </w:p>
        </w:tc>
        <w:tc>
          <w:tcPr>
            <w:tcW w:w="836" w:type="dxa"/>
          </w:tcPr>
          <w:p w14:paraId="0DAD5092">
            <w:pPr>
              <w:pStyle w:val="8"/>
              <w:spacing w:line="186" w:lineRule="exact"/>
              <w:ind w:right="1"/>
              <w:rPr>
                <w:sz w:val="18"/>
              </w:rPr>
            </w:pPr>
            <w:r>
              <w:rPr>
                <w:spacing w:val="-4"/>
                <w:sz w:val="18"/>
              </w:rPr>
              <w:t>0.86</w:t>
            </w:r>
          </w:p>
        </w:tc>
        <w:tc>
          <w:tcPr>
            <w:tcW w:w="566" w:type="dxa"/>
          </w:tcPr>
          <w:p w14:paraId="7CF4EF8B">
            <w:pPr>
              <w:pStyle w:val="8"/>
              <w:spacing w:line="186" w:lineRule="exact"/>
              <w:ind w:left="43" w:right="6"/>
              <w:rPr>
                <w:sz w:val="18"/>
              </w:rPr>
            </w:pPr>
            <w:r>
              <w:rPr>
                <w:spacing w:val="-4"/>
                <w:sz w:val="18"/>
              </w:rPr>
              <w:t>0.91</w:t>
            </w:r>
          </w:p>
        </w:tc>
        <w:tc>
          <w:tcPr>
            <w:tcW w:w="535" w:type="dxa"/>
          </w:tcPr>
          <w:p w14:paraId="4D52D4DE">
            <w:pPr>
              <w:pStyle w:val="8"/>
              <w:spacing w:line="186" w:lineRule="exact"/>
              <w:ind w:left="36" w:right="1"/>
              <w:rPr>
                <w:sz w:val="18"/>
              </w:rPr>
            </w:pPr>
            <w:r>
              <w:rPr>
                <w:spacing w:val="-4"/>
                <w:sz w:val="18"/>
              </w:rPr>
              <w:t>0.88</w:t>
            </w:r>
          </w:p>
        </w:tc>
        <w:tc>
          <w:tcPr>
            <w:tcW w:w="836" w:type="dxa"/>
          </w:tcPr>
          <w:p w14:paraId="76421A88">
            <w:pPr>
              <w:pStyle w:val="8"/>
              <w:spacing w:line="186" w:lineRule="exact"/>
              <w:ind w:right="1"/>
              <w:rPr>
                <w:sz w:val="18"/>
              </w:rPr>
            </w:pPr>
            <w:r>
              <w:rPr>
                <w:spacing w:val="-4"/>
                <w:sz w:val="18"/>
              </w:rPr>
              <w:t>0.92</w:t>
            </w:r>
          </w:p>
        </w:tc>
        <w:tc>
          <w:tcPr>
            <w:tcW w:w="567" w:type="dxa"/>
          </w:tcPr>
          <w:p w14:paraId="46D940D5">
            <w:pPr>
              <w:pStyle w:val="8"/>
              <w:spacing w:line="186" w:lineRule="exact"/>
              <w:ind w:left="36"/>
              <w:rPr>
                <w:sz w:val="18"/>
              </w:rPr>
            </w:pPr>
            <w:r>
              <w:rPr>
                <w:spacing w:val="-4"/>
                <w:sz w:val="18"/>
              </w:rPr>
              <w:t>0.86</w:t>
            </w:r>
          </w:p>
        </w:tc>
        <w:tc>
          <w:tcPr>
            <w:tcW w:w="1901" w:type="dxa"/>
          </w:tcPr>
          <w:p w14:paraId="1D266D23">
            <w:pPr>
              <w:pStyle w:val="8"/>
              <w:spacing w:line="186" w:lineRule="exact"/>
              <w:ind w:left="40"/>
              <w:rPr>
                <w:sz w:val="18"/>
              </w:rPr>
            </w:pPr>
            <w:r>
              <w:rPr>
                <w:spacing w:val="-4"/>
                <w:sz w:val="18"/>
              </w:rPr>
              <w:t>0.89</w:t>
            </w:r>
          </w:p>
        </w:tc>
      </w:tr>
      <w:tr w14:paraId="4600E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407" w:type="dxa"/>
          </w:tcPr>
          <w:p w14:paraId="46CCEDED">
            <w:pPr>
              <w:pStyle w:val="8"/>
              <w:spacing w:line="186" w:lineRule="exact"/>
              <w:ind w:left="41" w:right="6"/>
              <w:rPr>
                <w:sz w:val="18"/>
              </w:rPr>
            </w:pPr>
            <w:r>
              <w:rPr>
                <w:spacing w:val="-2"/>
                <w:sz w:val="18"/>
              </w:rPr>
              <w:t>XGBoost</w:t>
            </w:r>
          </w:p>
        </w:tc>
        <w:tc>
          <w:tcPr>
            <w:tcW w:w="829" w:type="dxa"/>
          </w:tcPr>
          <w:p w14:paraId="7C2FB701">
            <w:pPr>
              <w:pStyle w:val="8"/>
              <w:spacing w:line="186" w:lineRule="exact"/>
              <w:ind w:left="40"/>
              <w:rPr>
                <w:sz w:val="18"/>
              </w:rPr>
            </w:pPr>
            <w:r>
              <w:rPr>
                <w:spacing w:val="-2"/>
                <w:sz w:val="18"/>
              </w:rPr>
              <w:t>96.10%</w:t>
            </w:r>
          </w:p>
        </w:tc>
        <w:tc>
          <w:tcPr>
            <w:tcW w:w="836" w:type="dxa"/>
          </w:tcPr>
          <w:p w14:paraId="471B0557">
            <w:pPr>
              <w:pStyle w:val="8"/>
              <w:spacing w:line="186" w:lineRule="exact"/>
              <w:rPr>
                <w:sz w:val="18"/>
              </w:rPr>
            </w:pPr>
            <w:r>
              <w:rPr>
                <w:spacing w:val="-4"/>
                <w:sz w:val="18"/>
              </w:rPr>
              <w:t>1.00</w:t>
            </w:r>
          </w:p>
        </w:tc>
        <w:tc>
          <w:tcPr>
            <w:tcW w:w="566" w:type="dxa"/>
          </w:tcPr>
          <w:p w14:paraId="222F7733">
            <w:pPr>
              <w:pStyle w:val="8"/>
              <w:spacing w:line="186" w:lineRule="exact"/>
              <w:ind w:left="62"/>
              <w:rPr>
                <w:sz w:val="18"/>
              </w:rPr>
            </w:pPr>
            <w:r>
              <w:rPr>
                <w:spacing w:val="-4"/>
                <w:sz w:val="18"/>
              </w:rPr>
              <w:t>1.00</w:t>
            </w:r>
          </w:p>
        </w:tc>
        <w:tc>
          <w:tcPr>
            <w:tcW w:w="535" w:type="dxa"/>
          </w:tcPr>
          <w:p w14:paraId="58E94F94">
            <w:pPr>
              <w:pStyle w:val="8"/>
              <w:spacing w:line="186" w:lineRule="exact"/>
              <w:ind w:left="36"/>
              <w:rPr>
                <w:sz w:val="18"/>
              </w:rPr>
            </w:pPr>
            <w:r>
              <w:rPr>
                <w:spacing w:val="-4"/>
                <w:sz w:val="18"/>
              </w:rPr>
              <w:t>1.00</w:t>
            </w:r>
          </w:p>
        </w:tc>
        <w:tc>
          <w:tcPr>
            <w:tcW w:w="836" w:type="dxa"/>
          </w:tcPr>
          <w:p w14:paraId="4D03B340">
            <w:pPr>
              <w:pStyle w:val="8"/>
              <w:spacing w:line="186" w:lineRule="exact"/>
              <w:rPr>
                <w:sz w:val="18"/>
              </w:rPr>
            </w:pPr>
            <w:r>
              <w:rPr>
                <w:spacing w:val="-4"/>
                <w:sz w:val="18"/>
              </w:rPr>
              <w:t>0.97</w:t>
            </w:r>
          </w:p>
        </w:tc>
        <w:tc>
          <w:tcPr>
            <w:tcW w:w="566" w:type="dxa"/>
          </w:tcPr>
          <w:p w14:paraId="2BB13BAA">
            <w:pPr>
              <w:pStyle w:val="8"/>
              <w:spacing w:line="186" w:lineRule="exact"/>
              <w:ind w:left="43" w:right="6"/>
              <w:rPr>
                <w:sz w:val="18"/>
              </w:rPr>
            </w:pPr>
            <w:r>
              <w:rPr>
                <w:spacing w:val="-4"/>
                <w:sz w:val="18"/>
              </w:rPr>
              <w:t>0.95</w:t>
            </w:r>
          </w:p>
        </w:tc>
        <w:tc>
          <w:tcPr>
            <w:tcW w:w="535" w:type="dxa"/>
          </w:tcPr>
          <w:p w14:paraId="799FCD46">
            <w:pPr>
              <w:pStyle w:val="8"/>
              <w:spacing w:line="186" w:lineRule="exact"/>
              <w:ind w:left="36"/>
              <w:rPr>
                <w:sz w:val="18"/>
              </w:rPr>
            </w:pPr>
            <w:r>
              <w:rPr>
                <w:spacing w:val="-4"/>
                <w:sz w:val="18"/>
              </w:rPr>
              <w:t>0.96</w:t>
            </w:r>
          </w:p>
        </w:tc>
        <w:tc>
          <w:tcPr>
            <w:tcW w:w="836" w:type="dxa"/>
          </w:tcPr>
          <w:p w14:paraId="1A72E716">
            <w:pPr>
              <w:pStyle w:val="8"/>
              <w:spacing w:line="186" w:lineRule="exact"/>
              <w:ind w:right="1"/>
              <w:rPr>
                <w:sz w:val="18"/>
              </w:rPr>
            </w:pPr>
            <w:r>
              <w:rPr>
                <w:spacing w:val="-4"/>
                <w:sz w:val="18"/>
              </w:rPr>
              <w:t>0.87</w:t>
            </w:r>
          </w:p>
        </w:tc>
        <w:tc>
          <w:tcPr>
            <w:tcW w:w="566" w:type="dxa"/>
          </w:tcPr>
          <w:p w14:paraId="5850CAC7">
            <w:pPr>
              <w:pStyle w:val="8"/>
              <w:spacing w:line="186" w:lineRule="exact"/>
              <w:ind w:left="43" w:right="6"/>
              <w:rPr>
                <w:sz w:val="18"/>
              </w:rPr>
            </w:pPr>
            <w:r>
              <w:rPr>
                <w:spacing w:val="-4"/>
                <w:sz w:val="18"/>
              </w:rPr>
              <w:t>0.93</w:t>
            </w:r>
          </w:p>
        </w:tc>
        <w:tc>
          <w:tcPr>
            <w:tcW w:w="535" w:type="dxa"/>
          </w:tcPr>
          <w:p w14:paraId="7BB678DA">
            <w:pPr>
              <w:pStyle w:val="8"/>
              <w:spacing w:line="186" w:lineRule="exact"/>
              <w:ind w:left="36" w:right="1"/>
              <w:rPr>
                <w:sz w:val="18"/>
              </w:rPr>
            </w:pPr>
            <w:r>
              <w:rPr>
                <w:spacing w:val="-4"/>
                <w:sz w:val="18"/>
              </w:rPr>
              <w:t>0.90</w:t>
            </w:r>
          </w:p>
        </w:tc>
        <w:tc>
          <w:tcPr>
            <w:tcW w:w="836" w:type="dxa"/>
          </w:tcPr>
          <w:p w14:paraId="66A41088">
            <w:pPr>
              <w:pStyle w:val="8"/>
              <w:spacing w:line="186" w:lineRule="exact"/>
              <w:ind w:right="1"/>
              <w:rPr>
                <w:sz w:val="18"/>
              </w:rPr>
            </w:pPr>
            <w:r>
              <w:rPr>
                <w:spacing w:val="-4"/>
                <w:sz w:val="18"/>
              </w:rPr>
              <w:t>0.95</w:t>
            </w:r>
          </w:p>
        </w:tc>
        <w:tc>
          <w:tcPr>
            <w:tcW w:w="567" w:type="dxa"/>
          </w:tcPr>
          <w:p w14:paraId="18AAA942">
            <w:pPr>
              <w:pStyle w:val="8"/>
              <w:spacing w:line="186" w:lineRule="exact"/>
              <w:ind w:left="36"/>
              <w:rPr>
                <w:sz w:val="18"/>
              </w:rPr>
            </w:pPr>
            <w:r>
              <w:rPr>
                <w:spacing w:val="-4"/>
                <w:sz w:val="18"/>
              </w:rPr>
              <w:t>0.92</w:t>
            </w:r>
          </w:p>
        </w:tc>
        <w:tc>
          <w:tcPr>
            <w:tcW w:w="1901" w:type="dxa"/>
          </w:tcPr>
          <w:p w14:paraId="16A3F881">
            <w:pPr>
              <w:pStyle w:val="8"/>
              <w:spacing w:line="186" w:lineRule="exact"/>
              <w:ind w:left="40"/>
              <w:rPr>
                <w:sz w:val="18"/>
              </w:rPr>
            </w:pPr>
            <w:r>
              <w:rPr>
                <w:spacing w:val="-4"/>
                <w:sz w:val="18"/>
              </w:rPr>
              <w:t>0.90</w:t>
            </w:r>
          </w:p>
        </w:tc>
      </w:tr>
      <w:tr w14:paraId="6E03B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 w:hRule="atLeast"/>
        </w:trPr>
        <w:tc>
          <w:tcPr>
            <w:tcW w:w="1407" w:type="dxa"/>
          </w:tcPr>
          <w:p w14:paraId="22B4FE26">
            <w:pPr>
              <w:pStyle w:val="8"/>
              <w:spacing w:line="187" w:lineRule="exact"/>
              <w:ind w:left="28"/>
              <w:rPr>
                <w:sz w:val="18"/>
              </w:rPr>
            </w:pPr>
            <w:r>
              <w:rPr>
                <w:spacing w:val="-2"/>
                <w:sz w:val="18"/>
              </w:rPr>
              <w:t>Bagging</w:t>
            </w:r>
            <w:r>
              <w:rPr>
                <w:spacing w:val="-1"/>
                <w:sz w:val="18"/>
              </w:rPr>
              <w:t xml:space="preserve"> </w:t>
            </w:r>
            <w:r>
              <w:rPr>
                <w:spacing w:val="-2"/>
                <w:sz w:val="18"/>
              </w:rPr>
              <w:t>Classifier</w:t>
            </w:r>
          </w:p>
        </w:tc>
        <w:tc>
          <w:tcPr>
            <w:tcW w:w="829" w:type="dxa"/>
          </w:tcPr>
          <w:p w14:paraId="0287947B">
            <w:pPr>
              <w:pStyle w:val="8"/>
              <w:spacing w:line="187" w:lineRule="exact"/>
              <w:ind w:left="40"/>
              <w:rPr>
                <w:sz w:val="18"/>
              </w:rPr>
            </w:pPr>
            <w:r>
              <w:rPr>
                <w:spacing w:val="-2"/>
                <w:sz w:val="18"/>
              </w:rPr>
              <w:t>94.50%</w:t>
            </w:r>
          </w:p>
        </w:tc>
        <w:tc>
          <w:tcPr>
            <w:tcW w:w="836" w:type="dxa"/>
          </w:tcPr>
          <w:p w14:paraId="5497800C">
            <w:pPr>
              <w:pStyle w:val="8"/>
              <w:spacing w:line="187" w:lineRule="exact"/>
              <w:rPr>
                <w:sz w:val="18"/>
              </w:rPr>
            </w:pPr>
            <w:r>
              <w:rPr>
                <w:spacing w:val="-4"/>
                <w:sz w:val="18"/>
              </w:rPr>
              <w:t>1.00</w:t>
            </w:r>
          </w:p>
        </w:tc>
        <w:tc>
          <w:tcPr>
            <w:tcW w:w="566" w:type="dxa"/>
          </w:tcPr>
          <w:p w14:paraId="58558084">
            <w:pPr>
              <w:pStyle w:val="8"/>
              <w:spacing w:line="187" w:lineRule="exact"/>
              <w:ind w:left="62"/>
              <w:rPr>
                <w:sz w:val="18"/>
              </w:rPr>
            </w:pPr>
            <w:r>
              <w:rPr>
                <w:spacing w:val="-4"/>
                <w:sz w:val="18"/>
              </w:rPr>
              <w:t>1.00</w:t>
            </w:r>
          </w:p>
        </w:tc>
        <w:tc>
          <w:tcPr>
            <w:tcW w:w="535" w:type="dxa"/>
          </w:tcPr>
          <w:p w14:paraId="7B8E987B">
            <w:pPr>
              <w:pStyle w:val="8"/>
              <w:spacing w:line="187" w:lineRule="exact"/>
              <w:ind w:left="36"/>
              <w:rPr>
                <w:sz w:val="18"/>
              </w:rPr>
            </w:pPr>
            <w:r>
              <w:rPr>
                <w:spacing w:val="-4"/>
                <w:sz w:val="18"/>
              </w:rPr>
              <w:t>1.00</w:t>
            </w:r>
          </w:p>
        </w:tc>
        <w:tc>
          <w:tcPr>
            <w:tcW w:w="836" w:type="dxa"/>
          </w:tcPr>
          <w:p w14:paraId="6D013DB9">
            <w:pPr>
              <w:pStyle w:val="8"/>
              <w:spacing w:line="187" w:lineRule="exact"/>
              <w:rPr>
                <w:sz w:val="18"/>
              </w:rPr>
            </w:pPr>
            <w:r>
              <w:rPr>
                <w:spacing w:val="-4"/>
                <w:sz w:val="18"/>
              </w:rPr>
              <w:t>0.97</w:t>
            </w:r>
          </w:p>
        </w:tc>
        <w:tc>
          <w:tcPr>
            <w:tcW w:w="566" w:type="dxa"/>
          </w:tcPr>
          <w:p w14:paraId="558C5F77">
            <w:pPr>
              <w:pStyle w:val="8"/>
              <w:spacing w:line="187" w:lineRule="exact"/>
              <w:ind w:left="43" w:right="6"/>
              <w:rPr>
                <w:sz w:val="18"/>
              </w:rPr>
            </w:pPr>
            <w:r>
              <w:rPr>
                <w:spacing w:val="-4"/>
                <w:sz w:val="18"/>
              </w:rPr>
              <w:t>0.95</w:t>
            </w:r>
          </w:p>
        </w:tc>
        <w:tc>
          <w:tcPr>
            <w:tcW w:w="535" w:type="dxa"/>
          </w:tcPr>
          <w:p w14:paraId="49F56013">
            <w:pPr>
              <w:pStyle w:val="8"/>
              <w:spacing w:line="187" w:lineRule="exact"/>
              <w:ind w:left="36"/>
              <w:rPr>
                <w:sz w:val="18"/>
              </w:rPr>
            </w:pPr>
            <w:r>
              <w:rPr>
                <w:spacing w:val="-4"/>
                <w:sz w:val="18"/>
              </w:rPr>
              <w:t>0.96</w:t>
            </w:r>
          </w:p>
        </w:tc>
        <w:tc>
          <w:tcPr>
            <w:tcW w:w="836" w:type="dxa"/>
          </w:tcPr>
          <w:p w14:paraId="34CE8F9F">
            <w:pPr>
              <w:pStyle w:val="8"/>
              <w:spacing w:line="187" w:lineRule="exact"/>
              <w:ind w:right="1"/>
              <w:rPr>
                <w:sz w:val="18"/>
              </w:rPr>
            </w:pPr>
            <w:r>
              <w:rPr>
                <w:spacing w:val="-4"/>
                <w:sz w:val="18"/>
              </w:rPr>
              <w:t>0.85</w:t>
            </w:r>
          </w:p>
        </w:tc>
        <w:tc>
          <w:tcPr>
            <w:tcW w:w="566" w:type="dxa"/>
          </w:tcPr>
          <w:p w14:paraId="4B3CB2BB">
            <w:pPr>
              <w:pStyle w:val="8"/>
              <w:spacing w:line="187" w:lineRule="exact"/>
              <w:ind w:left="43" w:right="6"/>
              <w:rPr>
                <w:sz w:val="18"/>
              </w:rPr>
            </w:pPr>
            <w:r>
              <w:rPr>
                <w:spacing w:val="-4"/>
                <w:sz w:val="18"/>
              </w:rPr>
              <w:t>0.87</w:t>
            </w:r>
          </w:p>
        </w:tc>
        <w:tc>
          <w:tcPr>
            <w:tcW w:w="535" w:type="dxa"/>
          </w:tcPr>
          <w:p w14:paraId="2BCBFB85">
            <w:pPr>
              <w:pStyle w:val="8"/>
              <w:spacing w:line="187" w:lineRule="exact"/>
              <w:ind w:left="36" w:right="1"/>
              <w:rPr>
                <w:sz w:val="18"/>
              </w:rPr>
            </w:pPr>
            <w:r>
              <w:rPr>
                <w:spacing w:val="-4"/>
                <w:sz w:val="18"/>
              </w:rPr>
              <w:t>0.86</w:t>
            </w:r>
          </w:p>
        </w:tc>
        <w:tc>
          <w:tcPr>
            <w:tcW w:w="836" w:type="dxa"/>
          </w:tcPr>
          <w:p w14:paraId="1668A770">
            <w:pPr>
              <w:pStyle w:val="8"/>
              <w:spacing w:line="187" w:lineRule="exact"/>
              <w:ind w:right="1"/>
              <w:rPr>
                <w:sz w:val="18"/>
              </w:rPr>
            </w:pPr>
            <w:r>
              <w:rPr>
                <w:spacing w:val="-4"/>
                <w:sz w:val="18"/>
              </w:rPr>
              <w:t>0.87</w:t>
            </w:r>
          </w:p>
        </w:tc>
        <w:tc>
          <w:tcPr>
            <w:tcW w:w="567" w:type="dxa"/>
          </w:tcPr>
          <w:p w14:paraId="33B8B6A3">
            <w:pPr>
              <w:pStyle w:val="8"/>
              <w:spacing w:line="187" w:lineRule="exact"/>
              <w:ind w:left="36"/>
              <w:rPr>
                <w:sz w:val="18"/>
              </w:rPr>
            </w:pPr>
            <w:r>
              <w:rPr>
                <w:spacing w:val="-4"/>
                <w:sz w:val="18"/>
              </w:rPr>
              <w:t>0.87</w:t>
            </w:r>
          </w:p>
        </w:tc>
        <w:tc>
          <w:tcPr>
            <w:tcW w:w="1901" w:type="dxa"/>
          </w:tcPr>
          <w:p w14:paraId="74AEBAE5">
            <w:pPr>
              <w:pStyle w:val="8"/>
              <w:spacing w:line="187" w:lineRule="exact"/>
              <w:ind w:left="40"/>
              <w:rPr>
                <w:sz w:val="18"/>
              </w:rPr>
            </w:pPr>
            <w:r>
              <w:rPr>
                <w:spacing w:val="-4"/>
                <w:sz w:val="18"/>
              </w:rPr>
              <w:t>0.87</w:t>
            </w:r>
          </w:p>
        </w:tc>
      </w:tr>
      <w:tr w14:paraId="5C57C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407" w:type="dxa"/>
          </w:tcPr>
          <w:p w14:paraId="37E9D60F">
            <w:pPr>
              <w:pStyle w:val="8"/>
              <w:spacing w:line="186" w:lineRule="exact"/>
              <w:ind w:left="28"/>
              <w:rPr>
                <w:sz w:val="18"/>
              </w:rPr>
            </w:pPr>
            <w:r>
              <w:rPr>
                <w:sz w:val="18"/>
              </w:rPr>
              <w:t>SGD</w:t>
            </w:r>
            <w:r>
              <w:rPr>
                <w:spacing w:val="-10"/>
                <w:sz w:val="18"/>
              </w:rPr>
              <w:t xml:space="preserve"> </w:t>
            </w:r>
            <w:r>
              <w:rPr>
                <w:spacing w:val="-2"/>
                <w:sz w:val="18"/>
              </w:rPr>
              <w:t>Classifier</w:t>
            </w:r>
          </w:p>
        </w:tc>
        <w:tc>
          <w:tcPr>
            <w:tcW w:w="829" w:type="dxa"/>
          </w:tcPr>
          <w:p w14:paraId="3EBAEB64">
            <w:pPr>
              <w:pStyle w:val="8"/>
              <w:spacing w:line="186" w:lineRule="exact"/>
              <w:ind w:left="40"/>
              <w:rPr>
                <w:sz w:val="18"/>
              </w:rPr>
            </w:pPr>
            <w:r>
              <w:rPr>
                <w:spacing w:val="-2"/>
                <w:sz w:val="18"/>
              </w:rPr>
              <w:t>63.30%</w:t>
            </w:r>
          </w:p>
        </w:tc>
        <w:tc>
          <w:tcPr>
            <w:tcW w:w="836" w:type="dxa"/>
          </w:tcPr>
          <w:p w14:paraId="13F65CE1">
            <w:pPr>
              <w:pStyle w:val="8"/>
              <w:spacing w:line="186" w:lineRule="exact"/>
              <w:rPr>
                <w:sz w:val="18"/>
              </w:rPr>
            </w:pPr>
            <w:r>
              <w:rPr>
                <w:spacing w:val="-4"/>
                <w:sz w:val="18"/>
              </w:rPr>
              <w:t>0.82</w:t>
            </w:r>
          </w:p>
        </w:tc>
        <w:tc>
          <w:tcPr>
            <w:tcW w:w="566" w:type="dxa"/>
          </w:tcPr>
          <w:p w14:paraId="787F02A6">
            <w:pPr>
              <w:pStyle w:val="8"/>
              <w:spacing w:line="186" w:lineRule="exact"/>
              <w:ind w:left="62"/>
              <w:rPr>
                <w:sz w:val="18"/>
              </w:rPr>
            </w:pPr>
            <w:r>
              <w:rPr>
                <w:spacing w:val="-4"/>
                <w:sz w:val="18"/>
              </w:rPr>
              <w:t>1.00</w:t>
            </w:r>
          </w:p>
        </w:tc>
        <w:tc>
          <w:tcPr>
            <w:tcW w:w="535" w:type="dxa"/>
          </w:tcPr>
          <w:p w14:paraId="3C9B14DD">
            <w:pPr>
              <w:pStyle w:val="8"/>
              <w:spacing w:line="186" w:lineRule="exact"/>
              <w:ind w:left="36"/>
              <w:rPr>
                <w:sz w:val="18"/>
              </w:rPr>
            </w:pPr>
            <w:r>
              <w:rPr>
                <w:spacing w:val="-4"/>
                <w:sz w:val="18"/>
              </w:rPr>
              <w:t>0.90</w:t>
            </w:r>
          </w:p>
        </w:tc>
        <w:tc>
          <w:tcPr>
            <w:tcW w:w="836" w:type="dxa"/>
          </w:tcPr>
          <w:p w14:paraId="6870C376">
            <w:pPr>
              <w:pStyle w:val="8"/>
              <w:spacing w:line="186" w:lineRule="exact"/>
              <w:rPr>
                <w:sz w:val="18"/>
              </w:rPr>
            </w:pPr>
            <w:r>
              <w:rPr>
                <w:spacing w:val="-4"/>
                <w:sz w:val="18"/>
              </w:rPr>
              <w:t>0.44</w:t>
            </w:r>
          </w:p>
        </w:tc>
        <w:tc>
          <w:tcPr>
            <w:tcW w:w="566" w:type="dxa"/>
          </w:tcPr>
          <w:p w14:paraId="054F5D5C">
            <w:pPr>
              <w:pStyle w:val="8"/>
              <w:spacing w:line="186" w:lineRule="exact"/>
              <w:ind w:left="43" w:right="6"/>
              <w:rPr>
                <w:sz w:val="18"/>
              </w:rPr>
            </w:pPr>
            <w:r>
              <w:rPr>
                <w:spacing w:val="-4"/>
                <w:sz w:val="18"/>
              </w:rPr>
              <w:t>0.72</w:t>
            </w:r>
          </w:p>
        </w:tc>
        <w:tc>
          <w:tcPr>
            <w:tcW w:w="535" w:type="dxa"/>
          </w:tcPr>
          <w:p w14:paraId="5E97D1A3">
            <w:pPr>
              <w:pStyle w:val="8"/>
              <w:spacing w:line="186" w:lineRule="exact"/>
              <w:ind w:left="36"/>
              <w:rPr>
                <w:sz w:val="18"/>
              </w:rPr>
            </w:pPr>
            <w:r>
              <w:rPr>
                <w:spacing w:val="-4"/>
                <w:sz w:val="18"/>
              </w:rPr>
              <w:t>0.54</w:t>
            </w:r>
          </w:p>
        </w:tc>
        <w:tc>
          <w:tcPr>
            <w:tcW w:w="836" w:type="dxa"/>
          </w:tcPr>
          <w:p w14:paraId="55D029F7">
            <w:pPr>
              <w:pStyle w:val="8"/>
              <w:spacing w:line="186" w:lineRule="exact"/>
              <w:ind w:right="1"/>
              <w:rPr>
                <w:sz w:val="18"/>
              </w:rPr>
            </w:pPr>
            <w:r>
              <w:rPr>
                <w:spacing w:val="-4"/>
                <w:sz w:val="18"/>
              </w:rPr>
              <w:t>1.00</w:t>
            </w:r>
          </w:p>
        </w:tc>
        <w:tc>
          <w:tcPr>
            <w:tcW w:w="566" w:type="dxa"/>
          </w:tcPr>
          <w:p w14:paraId="44EBB229">
            <w:pPr>
              <w:pStyle w:val="8"/>
              <w:spacing w:line="186" w:lineRule="exact"/>
              <w:ind w:left="43" w:right="6"/>
              <w:rPr>
                <w:sz w:val="18"/>
              </w:rPr>
            </w:pPr>
            <w:r>
              <w:rPr>
                <w:spacing w:val="-4"/>
                <w:sz w:val="18"/>
              </w:rPr>
              <w:t>0.00</w:t>
            </w:r>
          </w:p>
        </w:tc>
        <w:tc>
          <w:tcPr>
            <w:tcW w:w="535" w:type="dxa"/>
          </w:tcPr>
          <w:p w14:paraId="07907709">
            <w:pPr>
              <w:pStyle w:val="8"/>
              <w:spacing w:line="186" w:lineRule="exact"/>
              <w:ind w:left="36" w:right="1"/>
              <w:rPr>
                <w:sz w:val="18"/>
              </w:rPr>
            </w:pPr>
            <w:r>
              <w:rPr>
                <w:spacing w:val="-4"/>
                <w:sz w:val="18"/>
              </w:rPr>
              <w:t>0.00</w:t>
            </w:r>
          </w:p>
        </w:tc>
        <w:tc>
          <w:tcPr>
            <w:tcW w:w="836" w:type="dxa"/>
          </w:tcPr>
          <w:p w14:paraId="3E616333">
            <w:pPr>
              <w:pStyle w:val="8"/>
              <w:spacing w:line="186" w:lineRule="exact"/>
              <w:ind w:right="1"/>
              <w:rPr>
                <w:sz w:val="18"/>
              </w:rPr>
            </w:pPr>
            <w:r>
              <w:rPr>
                <w:spacing w:val="-4"/>
                <w:sz w:val="18"/>
              </w:rPr>
              <w:t>0.68</w:t>
            </w:r>
          </w:p>
        </w:tc>
        <w:tc>
          <w:tcPr>
            <w:tcW w:w="567" w:type="dxa"/>
          </w:tcPr>
          <w:p w14:paraId="71CC7C94">
            <w:pPr>
              <w:pStyle w:val="8"/>
              <w:spacing w:line="186" w:lineRule="exact"/>
              <w:ind w:left="36"/>
              <w:rPr>
                <w:sz w:val="18"/>
              </w:rPr>
            </w:pPr>
            <w:r>
              <w:rPr>
                <w:spacing w:val="-4"/>
                <w:sz w:val="18"/>
              </w:rPr>
              <w:t>0.12</w:t>
            </w:r>
          </w:p>
        </w:tc>
        <w:tc>
          <w:tcPr>
            <w:tcW w:w="1901" w:type="dxa"/>
          </w:tcPr>
          <w:p w14:paraId="36C89FBC">
            <w:pPr>
              <w:pStyle w:val="8"/>
              <w:spacing w:line="186" w:lineRule="exact"/>
              <w:ind w:left="40"/>
              <w:rPr>
                <w:sz w:val="18"/>
              </w:rPr>
            </w:pPr>
            <w:r>
              <w:rPr>
                <w:spacing w:val="-4"/>
                <w:sz w:val="18"/>
              </w:rPr>
              <w:t>0.20</w:t>
            </w:r>
          </w:p>
        </w:tc>
      </w:tr>
      <w:tr w14:paraId="3FC29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407" w:type="dxa"/>
          </w:tcPr>
          <w:p w14:paraId="539A50BB">
            <w:pPr>
              <w:pStyle w:val="8"/>
              <w:spacing w:line="187" w:lineRule="exact"/>
              <w:ind w:left="26"/>
              <w:rPr>
                <w:sz w:val="18"/>
              </w:rPr>
            </w:pPr>
            <w:r>
              <w:rPr>
                <w:sz w:val="18"/>
              </w:rPr>
              <w:t>Ridge</w:t>
            </w:r>
            <w:r>
              <w:rPr>
                <w:spacing w:val="-12"/>
                <w:sz w:val="18"/>
              </w:rPr>
              <w:t xml:space="preserve"> </w:t>
            </w:r>
            <w:r>
              <w:rPr>
                <w:spacing w:val="-2"/>
                <w:sz w:val="18"/>
              </w:rPr>
              <w:t>Classifier</w:t>
            </w:r>
          </w:p>
        </w:tc>
        <w:tc>
          <w:tcPr>
            <w:tcW w:w="829" w:type="dxa"/>
          </w:tcPr>
          <w:p w14:paraId="4A2DB5E7">
            <w:pPr>
              <w:pStyle w:val="8"/>
              <w:spacing w:line="187" w:lineRule="exact"/>
              <w:ind w:left="40"/>
              <w:rPr>
                <w:sz w:val="18"/>
              </w:rPr>
            </w:pPr>
            <w:r>
              <w:rPr>
                <w:spacing w:val="-2"/>
                <w:sz w:val="18"/>
              </w:rPr>
              <w:t>73.70%</w:t>
            </w:r>
          </w:p>
        </w:tc>
        <w:tc>
          <w:tcPr>
            <w:tcW w:w="836" w:type="dxa"/>
          </w:tcPr>
          <w:p w14:paraId="6A53208C">
            <w:pPr>
              <w:pStyle w:val="8"/>
              <w:spacing w:line="187" w:lineRule="exact"/>
              <w:rPr>
                <w:sz w:val="18"/>
              </w:rPr>
            </w:pPr>
            <w:r>
              <w:rPr>
                <w:spacing w:val="-4"/>
                <w:sz w:val="18"/>
              </w:rPr>
              <w:t>0.85</w:t>
            </w:r>
          </w:p>
        </w:tc>
        <w:tc>
          <w:tcPr>
            <w:tcW w:w="566" w:type="dxa"/>
          </w:tcPr>
          <w:p w14:paraId="2BB6D867">
            <w:pPr>
              <w:pStyle w:val="8"/>
              <w:spacing w:line="187" w:lineRule="exact"/>
              <w:ind w:left="62"/>
              <w:rPr>
                <w:sz w:val="18"/>
              </w:rPr>
            </w:pPr>
            <w:r>
              <w:rPr>
                <w:spacing w:val="-4"/>
                <w:sz w:val="18"/>
              </w:rPr>
              <w:t>1.00</w:t>
            </w:r>
          </w:p>
        </w:tc>
        <w:tc>
          <w:tcPr>
            <w:tcW w:w="535" w:type="dxa"/>
          </w:tcPr>
          <w:p w14:paraId="38F21F02">
            <w:pPr>
              <w:pStyle w:val="8"/>
              <w:spacing w:line="187" w:lineRule="exact"/>
              <w:ind w:left="36"/>
              <w:rPr>
                <w:sz w:val="18"/>
              </w:rPr>
            </w:pPr>
            <w:r>
              <w:rPr>
                <w:spacing w:val="-4"/>
                <w:sz w:val="18"/>
              </w:rPr>
              <w:t>0.92</w:t>
            </w:r>
          </w:p>
        </w:tc>
        <w:tc>
          <w:tcPr>
            <w:tcW w:w="836" w:type="dxa"/>
          </w:tcPr>
          <w:p w14:paraId="245FEA94">
            <w:pPr>
              <w:pStyle w:val="8"/>
              <w:spacing w:line="187" w:lineRule="exact"/>
              <w:rPr>
                <w:sz w:val="18"/>
              </w:rPr>
            </w:pPr>
            <w:r>
              <w:rPr>
                <w:spacing w:val="-4"/>
                <w:sz w:val="18"/>
              </w:rPr>
              <w:t>0.75</w:t>
            </w:r>
          </w:p>
        </w:tc>
        <w:tc>
          <w:tcPr>
            <w:tcW w:w="566" w:type="dxa"/>
          </w:tcPr>
          <w:p w14:paraId="7EE9064E">
            <w:pPr>
              <w:pStyle w:val="8"/>
              <w:spacing w:line="187" w:lineRule="exact"/>
              <w:ind w:left="43" w:right="6"/>
              <w:rPr>
                <w:sz w:val="18"/>
              </w:rPr>
            </w:pPr>
            <w:r>
              <w:rPr>
                <w:spacing w:val="-4"/>
                <w:sz w:val="18"/>
              </w:rPr>
              <w:t>0.72</w:t>
            </w:r>
          </w:p>
        </w:tc>
        <w:tc>
          <w:tcPr>
            <w:tcW w:w="535" w:type="dxa"/>
          </w:tcPr>
          <w:p w14:paraId="3A018ABB">
            <w:pPr>
              <w:pStyle w:val="8"/>
              <w:spacing w:line="187" w:lineRule="exact"/>
              <w:ind w:left="36"/>
              <w:rPr>
                <w:sz w:val="18"/>
              </w:rPr>
            </w:pPr>
            <w:r>
              <w:rPr>
                <w:spacing w:val="-4"/>
                <w:sz w:val="18"/>
              </w:rPr>
              <w:t>0.73</w:t>
            </w:r>
          </w:p>
        </w:tc>
        <w:tc>
          <w:tcPr>
            <w:tcW w:w="836" w:type="dxa"/>
          </w:tcPr>
          <w:p w14:paraId="5F2B308D">
            <w:pPr>
              <w:pStyle w:val="8"/>
              <w:spacing w:line="187" w:lineRule="exact"/>
              <w:ind w:right="1"/>
              <w:rPr>
                <w:sz w:val="18"/>
              </w:rPr>
            </w:pPr>
            <w:r>
              <w:rPr>
                <w:spacing w:val="-4"/>
                <w:sz w:val="18"/>
              </w:rPr>
              <w:t>0.49</w:t>
            </w:r>
          </w:p>
        </w:tc>
        <w:tc>
          <w:tcPr>
            <w:tcW w:w="566" w:type="dxa"/>
          </w:tcPr>
          <w:p w14:paraId="5EACD9D4">
            <w:pPr>
              <w:pStyle w:val="8"/>
              <w:spacing w:line="187" w:lineRule="exact"/>
              <w:ind w:left="43" w:right="6"/>
              <w:rPr>
                <w:sz w:val="18"/>
              </w:rPr>
            </w:pPr>
            <w:r>
              <w:rPr>
                <w:spacing w:val="-4"/>
                <w:sz w:val="18"/>
              </w:rPr>
              <w:t>0.46</w:t>
            </w:r>
          </w:p>
        </w:tc>
        <w:tc>
          <w:tcPr>
            <w:tcW w:w="535" w:type="dxa"/>
          </w:tcPr>
          <w:p w14:paraId="7B17FAD7">
            <w:pPr>
              <w:pStyle w:val="8"/>
              <w:spacing w:line="187" w:lineRule="exact"/>
              <w:ind w:left="36" w:right="1"/>
              <w:rPr>
                <w:sz w:val="18"/>
              </w:rPr>
            </w:pPr>
            <w:r>
              <w:rPr>
                <w:spacing w:val="-4"/>
                <w:sz w:val="18"/>
              </w:rPr>
              <w:t>0.48</w:t>
            </w:r>
          </w:p>
        </w:tc>
        <w:tc>
          <w:tcPr>
            <w:tcW w:w="836" w:type="dxa"/>
          </w:tcPr>
          <w:p w14:paraId="0D79E47E">
            <w:pPr>
              <w:pStyle w:val="8"/>
              <w:spacing w:line="187" w:lineRule="exact"/>
              <w:ind w:right="1"/>
              <w:rPr>
                <w:sz w:val="18"/>
              </w:rPr>
            </w:pPr>
            <w:r>
              <w:rPr>
                <w:spacing w:val="-4"/>
                <w:sz w:val="18"/>
              </w:rPr>
              <w:t>0.66</w:t>
            </w:r>
          </w:p>
        </w:tc>
        <w:tc>
          <w:tcPr>
            <w:tcW w:w="567" w:type="dxa"/>
          </w:tcPr>
          <w:p w14:paraId="3191A5DD">
            <w:pPr>
              <w:pStyle w:val="8"/>
              <w:spacing w:line="187" w:lineRule="exact"/>
              <w:ind w:left="36"/>
              <w:rPr>
                <w:sz w:val="18"/>
              </w:rPr>
            </w:pPr>
            <w:r>
              <w:rPr>
                <w:spacing w:val="-4"/>
                <w:sz w:val="18"/>
              </w:rPr>
              <w:t>0.19</w:t>
            </w:r>
          </w:p>
        </w:tc>
        <w:tc>
          <w:tcPr>
            <w:tcW w:w="1901" w:type="dxa"/>
          </w:tcPr>
          <w:p w14:paraId="4077416A">
            <w:pPr>
              <w:pStyle w:val="8"/>
              <w:spacing w:line="187" w:lineRule="exact"/>
              <w:ind w:left="40"/>
              <w:rPr>
                <w:sz w:val="18"/>
              </w:rPr>
            </w:pPr>
            <w:r>
              <w:rPr>
                <w:spacing w:val="-4"/>
                <w:sz w:val="18"/>
              </w:rPr>
              <w:t>0.29</w:t>
            </w:r>
          </w:p>
        </w:tc>
      </w:tr>
      <w:tr w14:paraId="7BA82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407" w:type="dxa"/>
          </w:tcPr>
          <w:p w14:paraId="7B93627A">
            <w:pPr>
              <w:pStyle w:val="8"/>
              <w:spacing w:before="2" w:line="225" w:lineRule="auto"/>
              <w:ind w:left="492" w:right="121" w:hanging="353"/>
              <w:jc w:val="left"/>
              <w:rPr>
                <w:sz w:val="18"/>
              </w:rPr>
            </w:pPr>
            <w:r>
              <w:rPr>
                <w:spacing w:val="-2"/>
                <w:sz w:val="18"/>
              </w:rPr>
              <w:t>Bernoulli</w:t>
            </w:r>
            <w:r>
              <w:rPr>
                <w:spacing w:val="-10"/>
                <w:sz w:val="18"/>
              </w:rPr>
              <w:t xml:space="preserve"> </w:t>
            </w:r>
            <w:r>
              <w:rPr>
                <w:spacing w:val="-2"/>
                <w:sz w:val="18"/>
              </w:rPr>
              <w:t>Naive Bayes</w:t>
            </w:r>
          </w:p>
        </w:tc>
        <w:tc>
          <w:tcPr>
            <w:tcW w:w="829" w:type="dxa"/>
          </w:tcPr>
          <w:p w14:paraId="4B60E4C4">
            <w:pPr>
              <w:pStyle w:val="8"/>
              <w:spacing w:before="100"/>
              <w:ind w:left="40"/>
              <w:rPr>
                <w:sz w:val="18"/>
              </w:rPr>
            </w:pPr>
            <w:r>
              <w:rPr>
                <w:spacing w:val="-2"/>
                <w:sz w:val="18"/>
              </w:rPr>
              <w:t>40.90%</w:t>
            </w:r>
          </w:p>
        </w:tc>
        <w:tc>
          <w:tcPr>
            <w:tcW w:w="836" w:type="dxa"/>
          </w:tcPr>
          <w:p w14:paraId="2156E2EA">
            <w:pPr>
              <w:pStyle w:val="8"/>
              <w:spacing w:before="100"/>
              <w:rPr>
                <w:sz w:val="18"/>
              </w:rPr>
            </w:pPr>
            <w:r>
              <w:rPr>
                <w:spacing w:val="-4"/>
                <w:sz w:val="18"/>
              </w:rPr>
              <w:t>0.41</w:t>
            </w:r>
          </w:p>
        </w:tc>
        <w:tc>
          <w:tcPr>
            <w:tcW w:w="566" w:type="dxa"/>
          </w:tcPr>
          <w:p w14:paraId="1F7D6EBD">
            <w:pPr>
              <w:pStyle w:val="8"/>
              <w:spacing w:before="100"/>
              <w:ind w:left="62"/>
              <w:rPr>
                <w:sz w:val="18"/>
              </w:rPr>
            </w:pPr>
            <w:r>
              <w:rPr>
                <w:spacing w:val="-4"/>
                <w:sz w:val="18"/>
              </w:rPr>
              <w:t>1.00</w:t>
            </w:r>
          </w:p>
        </w:tc>
        <w:tc>
          <w:tcPr>
            <w:tcW w:w="535" w:type="dxa"/>
          </w:tcPr>
          <w:p w14:paraId="2DFC8951">
            <w:pPr>
              <w:pStyle w:val="8"/>
              <w:spacing w:before="100"/>
              <w:ind w:left="36"/>
              <w:rPr>
                <w:sz w:val="18"/>
              </w:rPr>
            </w:pPr>
            <w:r>
              <w:rPr>
                <w:spacing w:val="-4"/>
                <w:sz w:val="18"/>
              </w:rPr>
              <w:t>0.58</w:t>
            </w:r>
          </w:p>
        </w:tc>
        <w:tc>
          <w:tcPr>
            <w:tcW w:w="836" w:type="dxa"/>
          </w:tcPr>
          <w:p w14:paraId="49485765">
            <w:pPr>
              <w:pStyle w:val="8"/>
              <w:spacing w:before="100"/>
              <w:rPr>
                <w:sz w:val="18"/>
              </w:rPr>
            </w:pPr>
            <w:r>
              <w:rPr>
                <w:spacing w:val="-4"/>
                <w:sz w:val="18"/>
              </w:rPr>
              <w:t>0.00</w:t>
            </w:r>
          </w:p>
        </w:tc>
        <w:tc>
          <w:tcPr>
            <w:tcW w:w="566" w:type="dxa"/>
          </w:tcPr>
          <w:p w14:paraId="0FDBDFE3">
            <w:pPr>
              <w:pStyle w:val="8"/>
              <w:spacing w:before="100"/>
              <w:ind w:left="43" w:right="6"/>
              <w:rPr>
                <w:sz w:val="18"/>
              </w:rPr>
            </w:pPr>
            <w:r>
              <w:rPr>
                <w:spacing w:val="-4"/>
                <w:sz w:val="18"/>
              </w:rPr>
              <w:t>0.00</w:t>
            </w:r>
          </w:p>
        </w:tc>
        <w:tc>
          <w:tcPr>
            <w:tcW w:w="535" w:type="dxa"/>
          </w:tcPr>
          <w:p w14:paraId="21AE614F">
            <w:pPr>
              <w:pStyle w:val="8"/>
              <w:spacing w:before="100"/>
              <w:ind w:left="36"/>
              <w:rPr>
                <w:sz w:val="18"/>
              </w:rPr>
            </w:pPr>
            <w:r>
              <w:rPr>
                <w:spacing w:val="-4"/>
                <w:sz w:val="18"/>
              </w:rPr>
              <w:t>0.00</w:t>
            </w:r>
          </w:p>
        </w:tc>
        <w:tc>
          <w:tcPr>
            <w:tcW w:w="836" w:type="dxa"/>
          </w:tcPr>
          <w:p w14:paraId="54AEBBB3">
            <w:pPr>
              <w:pStyle w:val="8"/>
              <w:spacing w:before="100"/>
              <w:ind w:right="1"/>
              <w:rPr>
                <w:sz w:val="18"/>
              </w:rPr>
            </w:pPr>
            <w:r>
              <w:rPr>
                <w:spacing w:val="-4"/>
                <w:sz w:val="18"/>
              </w:rPr>
              <w:t>0.00</w:t>
            </w:r>
          </w:p>
        </w:tc>
        <w:tc>
          <w:tcPr>
            <w:tcW w:w="566" w:type="dxa"/>
          </w:tcPr>
          <w:p w14:paraId="3B3FC5A9">
            <w:pPr>
              <w:pStyle w:val="8"/>
              <w:spacing w:before="100"/>
              <w:ind w:left="43" w:right="6"/>
              <w:rPr>
                <w:sz w:val="18"/>
              </w:rPr>
            </w:pPr>
            <w:r>
              <w:rPr>
                <w:spacing w:val="-4"/>
                <w:sz w:val="18"/>
              </w:rPr>
              <w:t>0.00</w:t>
            </w:r>
          </w:p>
        </w:tc>
        <w:tc>
          <w:tcPr>
            <w:tcW w:w="535" w:type="dxa"/>
          </w:tcPr>
          <w:p w14:paraId="03C00BC4">
            <w:pPr>
              <w:pStyle w:val="8"/>
              <w:spacing w:before="100"/>
              <w:ind w:left="36" w:right="1"/>
              <w:rPr>
                <w:sz w:val="18"/>
              </w:rPr>
            </w:pPr>
            <w:r>
              <w:rPr>
                <w:spacing w:val="-4"/>
                <w:sz w:val="18"/>
              </w:rPr>
              <w:t>0.00</w:t>
            </w:r>
          </w:p>
        </w:tc>
        <w:tc>
          <w:tcPr>
            <w:tcW w:w="836" w:type="dxa"/>
          </w:tcPr>
          <w:p w14:paraId="02DC0205">
            <w:pPr>
              <w:pStyle w:val="8"/>
              <w:spacing w:before="100"/>
              <w:ind w:right="1"/>
              <w:rPr>
                <w:sz w:val="18"/>
              </w:rPr>
            </w:pPr>
            <w:r>
              <w:rPr>
                <w:spacing w:val="-4"/>
                <w:sz w:val="18"/>
              </w:rPr>
              <w:t>0.00</w:t>
            </w:r>
          </w:p>
        </w:tc>
        <w:tc>
          <w:tcPr>
            <w:tcW w:w="567" w:type="dxa"/>
          </w:tcPr>
          <w:p w14:paraId="0D1CEA92">
            <w:pPr>
              <w:pStyle w:val="8"/>
              <w:spacing w:before="100"/>
              <w:ind w:left="36"/>
              <w:rPr>
                <w:sz w:val="18"/>
              </w:rPr>
            </w:pPr>
            <w:r>
              <w:rPr>
                <w:spacing w:val="-4"/>
                <w:sz w:val="18"/>
              </w:rPr>
              <w:t>0.00</w:t>
            </w:r>
          </w:p>
        </w:tc>
        <w:tc>
          <w:tcPr>
            <w:tcW w:w="1901" w:type="dxa"/>
          </w:tcPr>
          <w:p w14:paraId="2AC90744">
            <w:pPr>
              <w:pStyle w:val="8"/>
              <w:spacing w:before="100"/>
              <w:ind w:left="40"/>
              <w:rPr>
                <w:sz w:val="18"/>
              </w:rPr>
            </w:pPr>
            <w:r>
              <w:rPr>
                <w:spacing w:val="-4"/>
                <w:sz w:val="18"/>
              </w:rPr>
              <w:t>0.00</w:t>
            </w:r>
          </w:p>
        </w:tc>
      </w:tr>
      <w:tr w14:paraId="6F688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407" w:type="dxa"/>
          </w:tcPr>
          <w:p w14:paraId="68194706">
            <w:pPr>
              <w:pStyle w:val="8"/>
              <w:spacing w:line="237" w:lineRule="auto"/>
              <w:ind w:left="316" w:right="291" w:firstLine="132"/>
              <w:jc w:val="left"/>
              <w:rPr>
                <w:sz w:val="18"/>
              </w:rPr>
            </w:pPr>
            <w:r>
              <w:rPr>
                <w:spacing w:val="-2"/>
                <w:sz w:val="18"/>
              </w:rPr>
              <w:t xml:space="preserve">Passive </w:t>
            </w:r>
            <w:r>
              <w:rPr>
                <w:spacing w:val="-4"/>
                <w:sz w:val="18"/>
              </w:rPr>
              <w:t>Aggressive</w:t>
            </w:r>
          </w:p>
          <w:p w14:paraId="70666ED1">
            <w:pPr>
              <w:pStyle w:val="8"/>
              <w:spacing w:line="196" w:lineRule="exact"/>
              <w:ind w:left="376"/>
              <w:jc w:val="left"/>
              <w:rPr>
                <w:sz w:val="18"/>
              </w:rPr>
            </w:pPr>
            <w:r>
              <w:rPr>
                <w:spacing w:val="-2"/>
                <w:sz w:val="18"/>
              </w:rPr>
              <w:t>Classifier</w:t>
            </w:r>
          </w:p>
        </w:tc>
        <w:tc>
          <w:tcPr>
            <w:tcW w:w="829" w:type="dxa"/>
          </w:tcPr>
          <w:p w14:paraId="06972EA3">
            <w:pPr>
              <w:pStyle w:val="8"/>
              <w:spacing w:before="203"/>
              <w:ind w:left="40"/>
              <w:rPr>
                <w:sz w:val="18"/>
              </w:rPr>
            </w:pPr>
            <w:r>
              <w:rPr>
                <w:spacing w:val="-2"/>
                <w:sz w:val="18"/>
              </w:rPr>
              <w:t>51.70%</w:t>
            </w:r>
          </w:p>
        </w:tc>
        <w:tc>
          <w:tcPr>
            <w:tcW w:w="836" w:type="dxa"/>
          </w:tcPr>
          <w:p w14:paraId="0BB356A0">
            <w:pPr>
              <w:pStyle w:val="8"/>
              <w:spacing w:before="203"/>
              <w:rPr>
                <w:sz w:val="18"/>
              </w:rPr>
            </w:pPr>
            <w:r>
              <w:rPr>
                <w:spacing w:val="-4"/>
                <w:sz w:val="18"/>
              </w:rPr>
              <w:t>0.98</w:t>
            </w:r>
          </w:p>
        </w:tc>
        <w:tc>
          <w:tcPr>
            <w:tcW w:w="566" w:type="dxa"/>
          </w:tcPr>
          <w:p w14:paraId="1368998F">
            <w:pPr>
              <w:pStyle w:val="8"/>
              <w:spacing w:before="203"/>
              <w:ind w:left="62"/>
              <w:rPr>
                <w:sz w:val="18"/>
              </w:rPr>
            </w:pPr>
            <w:r>
              <w:rPr>
                <w:spacing w:val="-4"/>
                <w:sz w:val="18"/>
              </w:rPr>
              <w:t>0.81</w:t>
            </w:r>
          </w:p>
        </w:tc>
        <w:tc>
          <w:tcPr>
            <w:tcW w:w="535" w:type="dxa"/>
          </w:tcPr>
          <w:p w14:paraId="45694BA7">
            <w:pPr>
              <w:pStyle w:val="8"/>
              <w:spacing w:before="203"/>
              <w:ind w:left="36"/>
              <w:rPr>
                <w:sz w:val="18"/>
              </w:rPr>
            </w:pPr>
            <w:r>
              <w:rPr>
                <w:spacing w:val="-4"/>
                <w:sz w:val="18"/>
              </w:rPr>
              <w:t>0.89</w:t>
            </w:r>
          </w:p>
        </w:tc>
        <w:tc>
          <w:tcPr>
            <w:tcW w:w="836" w:type="dxa"/>
          </w:tcPr>
          <w:p w14:paraId="05CCF050">
            <w:pPr>
              <w:pStyle w:val="8"/>
              <w:spacing w:before="203"/>
              <w:rPr>
                <w:sz w:val="18"/>
              </w:rPr>
            </w:pPr>
            <w:r>
              <w:rPr>
                <w:spacing w:val="-4"/>
                <w:sz w:val="18"/>
              </w:rPr>
              <w:t>0.00</w:t>
            </w:r>
          </w:p>
        </w:tc>
        <w:tc>
          <w:tcPr>
            <w:tcW w:w="566" w:type="dxa"/>
          </w:tcPr>
          <w:p w14:paraId="28A30A76">
            <w:pPr>
              <w:pStyle w:val="8"/>
              <w:spacing w:before="203"/>
              <w:ind w:left="43" w:right="6"/>
              <w:rPr>
                <w:sz w:val="18"/>
              </w:rPr>
            </w:pPr>
            <w:r>
              <w:rPr>
                <w:spacing w:val="-4"/>
                <w:sz w:val="18"/>
              </w:rPr>
              <w:t>0.00</w:t>
            </w:r>
          </w:p>
        </w:tc>
        <w:tc>
          <w:tcPr>
            <w:tcW w:w="535" w:type="dxa"/>
          </w:tcPr>
          <w:p w14:paraId="5D380528">
            <w:pPr>
              <w:pStyle w:val="8"/>
              <w:spacing w:before="203"/>
              <w:ind w:left="36"/>
              <w:rPr>
                <w:sz w:val="18"/>
              </w:rPr>
            </w:pPr>
            <w:r>
              <w:rPr>
                <w:spacing w:val="-4"/>
                <w:sz w:val="18"/>
              </w:rPr>
              <w:t>0.00</w:t>
            </w:r>
          </w:p>
        </w:tc>
        <w:tc>
          <w:tcPr>
            <w:tcW w:w="836" w:type="dxa"/>
          </w:tcPr>
          <w:p w14:paraId="0DF6B895">
            <w:pPr>
              <w:pStyle w:val="8"/>
              <w:spacing w:before="203"/>
              <w:ind w:right="1"/>
              <w:rPr>
                <w:sz w:val="18"/>
              </w:rPr>
            </w:pPr>
            <w:r>
              <w:rPr>
                <w:spacing w:val="-4"/>
                <w:sz w:val="18"/>
              </w:rPr>
              <w:t>0.28</w:t>
            </w:r>
          </w:p>
        </w:tc>
        <w:tc>
          <w:tcPr>
            <w:tcW w:w="566" w:type="dxa"/>
          </w:tcPr>
          <w:p w14:paraId="1B2E2918">
            <w:pPr>
              <w:pStyle w:val="8"/>
              <w:spacing w:before="203"/>
              <w:ind w:left="43" w:right="6"/>
              <w:rPr>
                <w:sz w:val="18"/>
              </w:rPr>
            </w:pPr>
            <w:r>
              <w:rPr>
                <w:spacing w:val="-4"/>
                <w:sz w:val="18"/>
              </w:rPr>
              <w:t>0.99</w:t>
            </w:r>
          </w:p>
        </w:tc>
        <w:tc>
          <w:tcPr>
            <w:tcW w:w="535" w:type="dxa"/>
          </w:tcPr>
          <w:p w14:paraId="2F1A9A9B">
            <w:pPr>
              <w:pStyle w:val="8"/>
              <w:spacing w:before="203"/>
              <w:ind w:left="36" w:right="1"/>
              <w:rPr>
                <w:sz w:val="18"/>
              </w:rPr>
            </w:pPr>
            <w:r>
              <w:rPr>
                <w:spacing w:val="-4"/>
                <w:sz w:val="18"/>
              </w:rPr>
              <w:t>0.44</w:t>
            </w:r>
          </w:p>
        </w:tc>
        <w:tc>
          <w:tcPr>
            <w:tcW w:w="836" w:type="dxa"/>
          </w:tcPr>
          <w:p w14:paraId="02E98C79">
            <w:pPr>
              <w:pStyle w:val="8"/>
              <w:spacing w:before="203"/>
              <w:ind w:right="1"/>
              <w:rPr>
                <w:sz w:val="18"/>
              </w:rPr>
            </w:pPr>
            <w:r>
              <w:rPr>
                <w:spacing w:val="-4"/>
                <w:sz w:val="18"/>
              </w:rPr>
              <w:t>0.00</w:t>
            </w:r>
          </w:p>
        </w:tc>
        <w:tc>
          <w:tcPr>
            <w:tcW w:w="567" w:type="dxa"/>
          </w:tcPr>
          <w:p w14:paraId="250311CA">
            <w:pPr>
              <w:pStyle w:val="8"/>
              <w:spacing w:before="203"/>
              <w:ind w:left="36"/>
              <w:rPr>
                <w:sz w:val="18"/>
              </w:rPr>
            </w:pPr>
            <w:r>
              <w:rPr>
                <w:spacing w:val="-4"/>
                <w:sz w:val="18"/>
              </w:rPr>
              <w:t>0.00</w:t>
            </w:r>
          </w:p>
        </w:tc>
        <w:tc>
          <w:tcPr>
            <w:tcW w:w="1901" w:type="dxa"/>
          </w:tcPr>
          <w:p w14:paraId="722569B0">
            <w:pPr>
              <w:pStyle w:val="8"/>
              <w:spacing w:before="203"/>
              <w:ind w:left="40"/>
              <w:rPr>
                <w:sz w:val="18"/>
              </w:rPr>
            </w:pPr>
            <w:r>
              <w:rPr>
                <w:spacing w:val="-4"/>
                <w:sz w:val="18"/>
              </w:rPr>
              <w:t>0.00</w:t>
            </w:r>
          </w:p>
        </w:tc>
      </w:tr>
    </w:tbl>
    <w:p w14:paraId="38A16A91">
      <w:pPr>
        <w:pStyle w:val="4"/>
        <w:spacing w:before="1"/>
        <w:rPr>
          <w:sz w:val="19"/>
        </w:rPr>
      </w:pPr>
    </w:p>
    <w:p w14:paraId="4933E384">
      <w:pPr>
        <w:pStyle w:val="4"/>
        <w:spacing w:after="0"/>
        <w:rPr>
          <w:sz w:val="19"/>
        </w:rPr>
        <w:sectPr>
          <w:pgSz w:w="11910" w:h="16840"/>
          <w:pgMar w:top="620" w:right="141" w:bottom="280" w:left="141" w:header="720" w:footer="720" w:gutter="0"/>
          <w:cols w:space="720" w:num="1"/>
        </w:sectPr>
      </w:pPr>
    </w:p>
    <w:p w14:paraId="56B94E3B">
      <w:pPr>
        <w:pStyle w:val="4"/>
        <w:spacing w:before="179"/>
        <w:ind w:left="594" w:leftChars="270" w:right="38" w:firstLine="344" w:firstLineChars="172"/>
        <w:jc w:val="both"/>
      </w:pPr>
      <w:bookmarkStart w:id="0" w:name="_GoBack"/>
      <w:bookmarkEnd w:id="0"/>
      <w:r>
        <w:t>Moreover, the t-SNE visualization provides insights into</w:t>
      </w:r>
      <w:r>
        <w:rPr>
          <w:spacing w:val="40"/>
        </w:rPr>
        <w:t xml:space="preserve"> </w:t>
      </w:r>
      <w:r>
        <w:t>the data's inherent structure, helping identify potential challenges such as overlapping regions between classes, noise, or outliers. If distinct clusters represent the on and off states, it confirm the potential feasibility of training classification models. Conversely, significant overlap or poor separability may suggest a need for additional feature engineering, data cleaning, or alternative approaches for modeling.</w:t>
      </w:r>
    </w:p>
    <w:p w14:paraId="20DF5A34">
      <w:pPr>
        <w:pStyle w:val="4"/>
        <w:spacing w:before="101"/>
      </w:pPr>
      <w:r>
        <w:drawing>
          <wp:anchor distT="0" distB="0" distL="0" distR="0" simplePos="0" relativeHeight="251661312" behindDoc="1" locked="0" layoutInCell="1" allowOverlap="1">
            <wp:simplePos x="0" y="0"/>
            <wp:positionH relativeFrom="page">
              <wp:posOffset>462915</wp:posOffset>
            </wp:positionH>
            <wp:positionV relativeFrom="paragraph">
              <wp:posOffset>225425</wp:posOffset>
            </wp:positionV>
            <wp:extent cx="2663825" cy="217932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663951" cy="2179320"/>
                    </a:xfrm>
                    <a:prstGeom prst="rect">
                      <a:avLst/>
                    </a:prstGeom>
                  </pic:spPr>
                </pic:pic>
              </a:graphicData>
            </a:graphic>
          </wp:anchor>
        </w:drawing>
      </w:r>
    </w:p>
    <w:p w14:paraId="3E5E9F88">
      <w:pPr>
        <w:pStyle w:val="4"/>
        <w:spacing w:before="220"/>
        <w:ind w:left="1308"/>
      </w:pPr>
      <w:r>
        <w:rPr>
          <w:i/>
        </w:rPr>
        <w:t>Fig.</w:t>
      </w:r>
      <w:r>
        <w:rPr>
          <w:i/>
          <w:spacing w:val="-13"/>
        </w:rPr>
        <w:t xml:space="preserve"> </w:t>
      </w:r>
      <w:r>
        <w:rPr>
          <w:i/>
        </w:rPr>
        <w:t>5</w:t>
      </w:r>
      <w:r>
        <w:rPr>
          <w:i/>
          <w:spacing w:val="23"/>
        </w:rPr>
        <w:t xml:space="preserve"> </w:t>
      </w:r>
      <w:r>
        <w:t>t-SNE</w:t>
      </w:r>
      <w:r>
        <w:rPr>
          <w:spacing w:val="-9"/>
        </w:rPr>
        <w:t xml:space="preserve"> </w:t>
      </w:r>
      <w:r>
        <w:t>graphical</w:t>
      </w:r>
      <w:r>
        <w:rPr>
          <w:spacing w:val="-5"/>
        </w:rPr>
        <w:t xml:space="preserve"> </w:t>
      </w:r>
      <w:r>
        <w:rPr>
          <w:spacing w:val="-2"/>
        </w:rPr>
        <w:t>representation</w:t>
      </w:r>
    </w:p>
    <w:p w14:paraId="3C4FCFDF">
      <w:pPr>
        <w:pStyle w:val="4"/>
        <w:spacing w:before="106"/>
      </w:pPr>
    </w:p>
    <w:p w14:paraId="2029CB24">
      <w:pPr>
        <w:pStyle w:val="7"/>
        <w:numPr>
          <w:ilvl w:val="0"/>
          <w:numId w:val="3"/>
        </w:numPr>
        <w:tabs>
          <w:tab w:val="left" w:pos="1142"/>
        </w:tabs>
        <w:spacing w:before="0" w:after="0" w:line="240" w:lineRule="auto"/>
        <w:ind w:left="1142" w:right="0" w:hanging="376"/>
        <w:jc w:val="left"/>
        <w:rPr>
          <w:i/>
          <w:sz w:val="20"/>
        </w:rPr>
      </w:pPr>
      <w:r>
        <w:rPr>
          <w:i/>
          <w:spacing w:val="-5"/>
          <w:sz w:val="20"/>
        </w:rPr>
        <w:t>Defining</w:t>
      </w:r>
      <w:r>
        <w:rPr>
          <w:i/>
          <w:spacing w:val="1"/>
          <w:sz w:val="20"/>
        </w:rPr>
        <w:t xml:space="preserve"> </w:t>
      </w:r>
      <w:r>
        <w:rPr>
          <w:i/>
          <w:spacing w:val="-2"/>
          <w:sz w:val="20"/>
        </w:rPr>
        <w:t>Functions:</w:t>
      </w:r>
    </w:p>
    <w:p w14:paraId="6C5EE873">
      <w:pPr>
        <w:pStyle w:val="4"/>
        <w:spacing w:before="120" w:line="228" w:lineRule="auto"/>
        <w:ind w:left="1164" w:firstLine="98"/>
      </w:pPr>
      <w:r>
        <w:t>The</w:t>
      </w:r>
      <w:r>
        <w:rPr>
          <w:spacing w:val="25"/>
        </w:rPr>
        <w:t xml:space="preserve"> </w:t>
      </w:r>
      <w:r>
        <w:t>ML-related</w:t>
      </w:r>
      <w:r>
        <w:rPr>
          <w:spacing w:val="23"/>
        </w:rPr>
        <w:t xml:space="preserve"> </w:t>
      </w:r>
      <w:r>
        <w:t>functions</w:t>
      </w:r>
      <w:r>
        <w:rPr>
          <w:spacing w:val="23"/>
        </w:rPr>
        <w:t xml:space="preserve"> </w:t>
      </w:r>
      <w:r>
        <w:t>listed</w:t>
      </w:r>
      <w:r>
        <w:rPr>
          <w:spacing w:val="25"/>
        </w:rPr>
        <w:t xml:space="preserve"> </w:t>
      </w:r>
      <w:r>
        <w:t>below</w:t>
      </w:r>
      <w:r>
        <w:rPr>
          <w:spacing w:val="20"/>
        </w:rPr>
        <w:t xml:space="preserve"> </w:t>
      </w:r>
      <w:r>
        <w:t>are</w:t>
      </w:r>
      <w:r>
        <w:rPr>
          <w:spacing w:val="22"/>
        </w:rPr>
        <w:t xml:space="preserve"> </w:t>
      </w:r>
      <w:r>
        <w:t>what</w:t>
      </w:r>
      <w:r>
        <w:rPr>
          <w:spacing w:val="24"/>
        </w:rPr>
        <w:t xml:space="preserve"> </w:t>
      </w:r>
      <w:r>
        <w:t>our models will eventually use to examine the outcomes.</w:t>
      </w:r>
    </w:p>
    <w:p w14:paraId="28A36C5F">
      <w:pPr>
        <w:spacing w:before="111"/>
        <w:ind w:left="1054" w:right="0" w:firstLine="0"/>
        <w:jc w:val="left"/>
        <w:rPr>
          <w:i/>
          <w:sz w:val="20"/>
        </w:rPr>
      </w:pPr>
      <w:r>
        <w:rPr>
          <w:i/>
          <w:spacing w:val="-4"/>
          <w:sz w:val="20"/>
        </w:rPr>
        <w:t>1.</w:t>
      </w:r>
      <w:r>
        <w:rPr>
          <w:i/>
          <w:spacing w:val="-3"/>
          <w:sz w:val="20"/>
        </w:rPr>
        <w:t xml:space="preserve"> </w:t>
      </w:r>
      <w:r>
        <w:rPr>
          <w:i/>
          <w:spacing w:val="-4"/>
          <w:sz w:val="20"/>
        </w:rPr>
        <w:t>Confusion</w:t>
      </w:r>
      <w:r>
        <w:rPr>
          <w:i/>
          <w:spacing w:val="-8"/>
          <w:sz w:val="20"/>
        </w:rPr>
        <w:t xml:space="preserve"> </w:t>
      </w:r>
      <w:r>
        <w:rPr>
          <w:i/>
          <w:spacing w:val="-4"/>
          <w:sz w:val="20"/>
        </w:rPr>
        <w:t>Matrix:</w:t>
      </w:r>
    </w:p>
    <w:p w14:paraId="5DFAC424">
      <w:pPr>
        <w:pStyle w:val="4"/>
        <w:spacing w:before="117" w:line="228" w:lineRule="auto"/>
        <w:ind w:left="1054" w:right="90"/>
        <w:jc w:val="both"/>
      </w:pPr>
      <w:r>
        <w:t>The confusion matrix [15] is used for understanding how well our classification model performs. It is a grid with</w:t>
      </w:r>
      <w:r>
        <w:rPr>
          <w:spacing w:val="-6"/>
        </w:rPr>
        <w:t xml:space="preserve"> </w:t>
      </w:r>
      <w:r>
        <w:t>rows</w:t>
      </w:r>
      <w:r>
        <w:rPr>
          <w:spacing w:val="-5"/>
        </w:rPr>
        <w:t xml:space="preserve"> </w:t>
      </w:r>
      <w:r>
        <w:t>and</w:t>
      </w:r>
      <w:r>
        <w:rPr>
          <w:spacing w:val="-4"/>
        </w:rPr>
        <w:t xml:space="preserve"> </w:t>
      </w:r>
      <w:r>
        <w:t>columns</w:t>
      </w:r>
      <w:r>
        <w:rPr>
          <w:spacing w:val="-5"/>
        </w:rPr>
        <w:t xml:space="preserve"> </w:t>
      </w:r>
      <w:r>
        <w:t>representing</w:t>
      </w:r>
      <w:r>
        <w:rPr>
          <w:spacing w:val="-6"/>
        </w:rPr>
        <w:t xml:space="preserve"> </w:t>
      </w:r>
      <w:r>
        <w:t>actual</w:t>
      </w:r>
      <w:r>
        <w:rPr>
          <w:spacing w:val="-5"/>
        </w:rPr>
        <w:t xml:space="preserve"> </w:t>
      </w:r>
      <w:r>
        <w:t>categories</w:t>
      </w:r>
      <w:r>
        <w:rPr>
          <w:spacing w:val="-5"/>
        </w:rPr>
        <w:t xml:space="preserve"> </w:t>
      </w:r>
      <w:r>
        <w:t>in our data. Each box showcases how many data points</w:t>
      </w:r>
      <w:r>
        <w:rPr>
          <w:spacing w:val="40"/>
        </w:rPr>
        <w:t xml:space="preserve"> </w:t>
      </w:r>
      <w:r>
        <w:t>fell into different prediction buckets. High numbers along the diagonal, which indicate accurate classifications</w:t>
      </w:r>
      <w:r>
        <w:rPr>
          <w:spacing w:val="4"/>
        </w:rPr>
        <w:t xml:space="preserve"> </w:t>
      </w:r>
      <w:r>
        <w:t>(True</w:t>
      </w:r>
      <w:r>
        <w:rPr>
          <w:spacing w:val="3"/>
        </w:rPr>
        <w:t xml:space="preserve"> </w:t>
      </w:r>
      <w:r>
        <w:t>Positives</w:t>
      </w:r>
      <w:r>
        <w:rPr>
          <w:spacing w:val="3"/>
        </w:rPr>
        <w:t xml:space="preserve"> </w:t>
      </w:r>
      <w:r>
        <w:t>and</w:t>
      </w:r>
      <w:r>
        <w:rPr>
          <w:spacing w:val="6"/>
        </w:rPr>
        <w:t xml:space="preserve"> </w:t>
      </w:r>
      <w:r>
        <w:t>True</w:t>
      </w:r>
      <w:r>
        <w:rPr>
          <w:spacing w:val="2"/>
        </w:rPr>
        <w:t xml:space="preserve"> </w:t>
      </w:r>
      <w:r>
        <w:t>Negatives),</w:t>
      </w:r>
      <w:r>
        <w:rPr>
          <w:spacing w:val="4"/>
        </w:rPr>
        <w:t xml:space="preserve"> </w:t>
      </w:r>
      <w:r>
        <w:rPr>
          <w:spacing w:val="-5"/>
        </w:rPr>
        <w:t>are</w:t>
      </w:r>
    </w:p>
    <w:p w14:paraId="6B328911">
      <w:pPr>
        <w:pStyle w:val="4"/>
        <w:spacing w:before="100" w:line="228" w:lineRule="auto"/>
        <w:ind w:left="552" w:right="146"/>
        <w:jc w:val="both"/>
      </w:pPr>
      <w:r>
        <w:br w:type="column"/>
      </w:r>
      <w:r>
        <w:t>what</w:t>
      </w:r>
      <w:r>
        <w:rPr>
          <w:spacing w:val="-2"/>
        </w:rPr>
        <w:t xml:space="preserve"> </w:t>
      </w:r>
      <w:r>
        <w:t>we ideally</w:t>
      </w:r>
      <w:r>
        <w:rPr>
          <w:spacing w:val="-3"/>
        </w:rPr>
        <w:t xml:space="preserve"> </w:t>
      </w:r>
      <w:r>
        <w:t>want to</w:t>
      </w:r>
      <w:r>
        <w:rPr>
          <w:spacing w:val="-3"/>
        </w:rPr>
        <w:t xml:space="preserve"> </w:t>
      </w:r>
      <w:r>
        <w:t>see.</w:t>
      </w:r>
      <w:r>
        <w:rPr>
          <w:spacing w:val="-3"/>
        </w:rPr>
        <w:t xml:space="preserve"> </w:t>
      </w:r>
      <w:r>
        <w:t>Off-diagonal values,</w:t>
      </w:r>
      <w:r>
        <w:rPr>
          <w:spacing w:val="-3"/>
        </w:rPr>
        <w:t xml:space="preserve"> </w:t>
      </w:r>
      <w:r>
        <w:t>however, reveal errors. False Positives are mistakenly assigned a positive class, while False Negatives represent missed positive cases[17].</w:t>
      </w:r>
    </w:p>
    <w:p w14:paraId="4CDF7E19">
      <w:pPr>
        <w:pStyle w:val="4"/>
        <w:spacing w:before="3"/>
        <w:rPr>
          <w:sz w:val="18"/>
        </w:rPr>
      </w:pPr>
      <w:r>
        <w:rPr>
          <w:sz w:val="18"/>
        </w:rPr>
        <mc:AlternateContent>
          <mc:Choice Requires="wpg">
            <w:drawing>
              <wp:anchor distT="0" distB="0" distL="0" distR="0" simplePos="0" relativeHeight="251662336" behindDoc="1" locked="0" layoutInCell="1" allowOverlap="1">
                <wp:simplePos x="0" y="0"/>
                <wp:positionH relativeFrom="page">
                  <wp:posOffset>4218940</wp:posOffset>
                </wp:positionH>
                <wp:positionV relativeFrom="paragraph">
                  <wp:posOffset>148590</wp:posOffset>
                </wp:positionV>
                <wp:extent cx="2795905" cy="266954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2795905" cy="2669540"/>
                          <a:chOff x="0" y="0"/>
                          <a:chExt cx="2795905" cy="2669540"/>
                        </a:xfrm>
                      </wpg:grpSpPr>
                      <pic:pic xmlns:pic="http://schemas.openxmlformats.org/drawingml/2006/picture">
                        <pic:nvPicPr>
                          <pic:cNvPr id="9" name="Image 9"/>
                          <pic:cNvPicPr/>
                        </pic:nvPicPr>
                        <pic:blipFill>
                          <a:blip r:embed="rId11" cstate="print"/>
                          <a:stretch>
                            <a:fillRect/>
                          </a:stretch>
                        </pic:blipFill>
                        <pic:spPr>
                          <a:xfrm>
                            <a:off x="138176" y="46736"/>
                            <a:ext cx="2429256" cy="2569464"/>
                          </a:xfrm>
                          <a:prstGeom prst="rect">
                            <a:avLst/>
                          </a:prstGeom>
                        </pic:spPr>
                      </pic:pic>
                      <wps:wsp>
                        <wps:cNvPr id="10" name="Graphic 10"/>
                        <wps:cNvSpPr/>
                        <wps:spPr>
                          <a:xfrm>
                            <a:off x="0" y="0"/>
                            <a:ext cx="2795905" cy="2669540"/>
                          </a:xfrm>
                          <a:custGeom>
                            <a:avLst/>
                            <a:gdLst/>
                            <a:ahLst/>
                            <a:cxnLst/>
                            <a:rect l="l" t="t" r="r" b="b"/>
                            <a:pathLst>
                              <a:path w="2795905" h="2669540">
                                <a:moveTo>
                                  <a:pt x="2791015" y="2669286"/>
                                </a:moveTo>
                                <a:lnTo>
                                  <a:pt x="4762" y="2669286"/>
                                </a:lnTo>
                                <a:lnTo>
                                  <a:pt x="3289" y="2669057"/>
                                </a:lnTo>
                                <a:lnTo>
                                  <a:pt x="1968" y="2668371"/>
                                </a:lnTo>
                                <a:lnTo>
                                  <a:pt x="914" y="2667317"/>
                                </a:lnTo>
                                <a:lnTo>
                                  <a:pt x="228" y="2665996"/>
                                </a:lnTo>
                                <a:lnTo>
                                  <a:pt x="0" y="2664523"/>
                                </a:lnTo>
                                <a:lnTo>
                                  <a:pt x="0" y="4762"/>
                                </a:lnTo>
                                <a:lnTo>
                                  <a:pt x="4762" y="0"/>
                                </a:lnTo>
                                <a:lnTo>
                                  <a:pt x="2786253" y="0"/>
                                </a:lnTo>
                                <a:lnTo>
                                  <a:pt x="2786253" y="9525"/>
                                </a:lnTo>
                                <a:lnTo>
                                  <a:pt x="9525" y="9525"/>
                                </a:lnTo>
                                <a:lnTo>
                                  <a:pt x="9525" y="2659761"/>
                                </a:lnTo>
                                <a:lnTo>
                                  <a:pt x="2795778" y="2659761"/>
                                </a:lnTo>
                                <a:lnTo>
                                  <a:pt x="2795778" y="2664523"/>
                                </a:lnTo>
                                <a:lnTo>
                                  <a:pt x="2791015" y="2669286"/>
                                </a:lnTo>
                                <a:close/>
                              </a:path>
                              <a:path w="2795905" h="2669540">
                                <a:moveTo>
                                  <a:pt x="2795778" y="2659761"/>
                                </a:moveTo>
                                <a:lnTo>
                                  <a:pt x="2786253" y="2659761"/>
                                </a:lnTo>
                                <a:lnTo>
                                  <a:pt x="2786253" y="0"/>
                                </a:lnTo>
                                <a:lnTo>
                                  <a:pt x="2791015" y="0"/>
                                </a:lnTo>
                                <a:lnTo>
                                  <a:pt x="2795778" y="4762"/>
                                </a:lnTo>
                                <a:lnTo>
                                  <a:pt x="2795778" y="2659761"/>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32.2pt;margin-top:11.7pt;height:210.2pt;width:220.15pt;mso-position-horizontal-relative:page;mso-wrap-distance-bottom:0pt;mso-wrap-distance-top:0pt;z-index:-251654144;mso-width-relative:page;mso-height-relative:page;" coordsize="2795905,2669540" o:gfxdata="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">
                <o:lock v:ext="edit" aspectratio="f"/>
                <v:shape id="Image 9" o:spid="_x0000_s1026" o:spt="75" type="#_x0000_t75" style="position:absolute;left:138176;top:46736;height:2569464;width:2429256;" filled="f" o:preferrelative="t" stroked="f" coordsize="21600,21600" o:gfxdata="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bldWvQAA&#10;ANo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10" o:spid="_x0000_s1026" o:spt="100" style="position:absolute;left:0;top:0;height:2669540;width:2795905;" fillcolor="#000000" filled="t" stroked="f" coordsize="2795905,2669540" o:gfxdata="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vyb4A&#10;AADbAAAADwAAAAAAAAABACAAAAAiAAAAZHJzL2Rvd25yZXYueG1sUEsBAhQAFAAAAAgAh07iQDMv&#10;BZ47AAAAOQAAABAAAAAAAAAAAQAgAAAADQEAAGRycy9zaGFwZXhtbC54bWxQSwUGAAAAAAYABgBb&#10;AQAAtwMAAAAA&#10;" path="m2791015,2669286l4762,2669286,3289,2669057,1968,2668371,914,2667317,228,2665996,0,2664523,0,4762,4762,0,2786253,0,2786253,9525,9525,9525,9525,2659761,2795778,2659761,2795778,2664523,2791015,2669286xem2795778,2659761l2786253,2659761,2786253,0,2791015,0,2795778,4762,2795778,2659761xe">
                  <v:fill on="t" focussize="0,0"/>
                  <v:stroke on="f"/>
                  <v:imagedata o:title=""/>
                  <o:lock v:ext="edit" aspectratio="f"/>
                  <v:textbox inset="0mm,0mm,0mm,0mm"/>
                </v:shape>
                <w10:wrap type="topAndBottom"/>
              </v:group>
            </w:pict>
          </mc:Fallback>
        </mc:AlternateContent>
      </w:r>
    </w:p>
    <w:p w14:paraId="56D02942">
      <w:pPr>
        <w:pStyle w:val="4"/>
        <w:spacing w:before="206"/>
        <w:ind w:left="207" w:right="142"/>
        <w:jc w:val="both"/>
      </w:pPr>
      <w:r>
        <w:rPr>
          <w:i/>
        </w:rPr>
        <w:t xml:space="preserve">Fig. 6 </w:t>
      </w:r>
      <w:r>
        <w:t>Confusion matrix of the XGBoostmodel having maximum accuracy</w:t>
      </w:r>
    </w:p>
    <w:p w14:paraId="77FFD244">
      <w:pPr>
        <w:pStyle w:val="4"/>
        <w:spacing w:before="226"/>
      </w:pPr>
    </w:p>
    <w:p w14:paraId="4BDF2A14">
      <w:pPr>
        <w:pStyle w:val="7"/>
        <w:numPr>
          <w:ilvl w:val="0"/>
          <w:numId w:val="3"/>
        </w:numPr>
        <w:tabs>
          <w:tab w:val="left" w:pos="503"/>
        </w:tabs>
        <w:spacing w:before="0" w:after="0" w:line="240" w:lineRule="auto"/>
        <w:ind w:left="503" w:right="0" w:hanging="239"/>
        <w:jc w:val="left"/>
        <w:rPr>
          <w:i/>
          <w:sz w:val="20"/>
        </w:rPr>
      </w:pPr>
      <w:r>
        <w:rPr>
          <w:i/>
          <w:spacing w:val="-4"/>
          <w:sz w:val="20"/>
        </w:rPr>
        <w:t>Models</w:t>
      </w:r>
      <w:r>
        <w:rPr>
          <w:i/>
          <w:spacing w:val="-6"/>
          <w:sz w:val="20"/>
        </w:rPr>
        <w:t xml:space="preserve"> </w:t>
      </w:r>
      <w:r>
        <w:rPr>
          <w:i/>
          <w:spacing w:val="-10"/>
          <w:sz w:val="20"/>
        </w:rPr>
        <w:t>:</w:t>
      </w:r>
    </w:p>
    <w:p w14:paraId="293BC39C">
      <w:pPr>
        <w:pStyle w:val="4"/>
        <w:spacing w:before="118"/>
        <w:ind w:left="207" w:right="86"/>
        <w:jc w:val="both"/>
      </w:pPr>
      <w:r>
        <w:t>Now that the aforementioned procedures have been completed, we</w:t>
      </w:r>
      <w:r>
        <w:rPr>
          <w:spacing w:val="28"/>
        </w:rPr>
        <w:t xml:space="preserve"> </w:t>
      </w:r>
      <w:r>
        <w:t>are ready to train and</w:t>
      </w:r>
      <w:r>
        <w:rPr>
          <w:spacing w:val="-1"/>
        </w:rPr>
        <w:t xml:space="preserve"> </w:t>
      </w:r>
      <w:r>
        <w:t>evaluate the machine learning models: Logistic Regression, KNN, Decision Tree, Random Forest, Naive Bayes, Support Vector Machine (SVM), AdaBoost, Gradient Boosting (GBM), Extra Trees Classifier, CatBoost, XGBoost, Bagging Classifier, SGD Classifier, Ridge Classifier, Bernoulli Naive Bayes, and Passive Aggressive Classifier.</w:t>
      </w:r>
    </w:p>
    <w:p w14:paraId="72558F74">
      <w:pPr>
        <w:pStyle w:val="4"/>
      </w:pPr>
    </w:p>
    <w:p w14:paraId="1591532A">
      <w:pPr>
        <w:pStyle w:val="4"/>
        <w:spacing w:before="4"/>
      </w:pPr>
    </w:p>
    <w:p w14:paraId="22E72D96">
      <w:pPr>
        <w:pStyle w:val="4"/>
        <w:ind w:left="197"/>
        <w:jc w:val="both"/>
      </w:pPr>
      <w:r>
        <w:t>For</w:t>
      </w:r>
      <w:r>
        <w:rPr>
          <w:spacing w:val="-10"/>
        </w:rPr>
        <w:t xml:space="preserve"> </w:t>
      </w:r>
      <w:r>
        <w:t>each</w:t>
      </w:r>
      <w:r>
        <w:rPr>
          <w:spacing w:val="-7"/>
        </w:rPr>
        <w:t xml:space="preserve"> </w:t>
      </w:r>
      <w:r>
        <w:t>model</w:t>
      </w:r>
      <w:r>
        <w:rPr>
          <w:spacing w:val="-7"/>
        </w:rPr>
        <w:t xml:space="preserve"> </w:t>
      </w:r>
      <w:r>
        <w:t>accuracy,precision,recall</w:t>
      </w:r>
      <w:r>
        <w:rPr>
          <w:spacing w:val="-8"/>
        </w:rPr>
        <w:t xml:space="preserve"> </w:t>
      </w:r>
      <w:r>
        <w:t>is</w:t>
      </w:r>
      <w:r>
        <w:rPr>
          <w:spacing w:val="-6"/>
        </w:rPr>
        <w:t xml:space="preserve"> </w:t>
      </w:r>
      <w:r>
        <w:rPr>
          <w:spacing w:val="-2"/>
        </w:rPr>
        <w:t>calculated.</w:t>
      </w:r>
    </w:p>
    <w:p w14:paraId="340CC6A7">
      <w:pPr>
        <w:pStyle w:val="4"/>
        <w:spacing w:after="0"/>
        <w:jc w:val="both"/>
        <w:sectPr>
          <w:type w:val="continuous"/>
          <w:pgSz w:w="11910" w:h="16840"/>
          <w:pgMar w:top="460" w:right="141" w:bottom="0" w:left="141" w:header="720" w:footer="720" w:gutter="0"/>
          <w:cols w:equalWidth="0" w:num="2">
            <w:col w:w="5644" w:space="502"/>
            <w:col w:w="5482"/>
          </w:cols>
        </w:sectPr>
      </w:pPr>
    </w:p>
    <w:p w14:paraId="15AA0F19">
      <w:pPr>
        <w:pStyle w:val="4"/>
        <w:spacing w:before="58"/>
      </w:pPr>
    </w:p>
    <w:p w14:paraId="77ACF145">
      <w:pPr>
        <w:pStyle w:val="7"/>
        <w:numPr>
          <w:ilvl w:val="0"/>
          <w:numId w:val="1"/>
        </w:numPr>
        <w:tabs>
          <w:tab w:val="left" w:pos="256"/>
        </w:tabs>
        <w:spacing w:before="0" w:after="0" w:line="240" w:lineRule="auto"/>
        <w:ind w:left="256" w:right="1422" w:hanging="256"/>
        <w:jc w:val="right"/>
        <w:rPr>
          <w:sz w:val="20"/>
        </w:rPr>
      </w:pPr>
      <w:r>
        <w:rPr>
          <w:spacing w:val="-4"/>
          <w:sz w:val="20"/>
        </w:rPr>
        <w:t>ASSESSMENT</w:t>
      </w:r>
      <w:r>
        <w:rPr>
          <w:spacing w:val="1"/>
          <w:sz w:val="20"/>
        </w:rPr>
        <w:t xml:space="preserve"> </w:t>
      </w:r>
      <w:r>
        <w:rPr>
          <w:spacing w:val="-4"/>
          <w:sz w:val="20"/>
        </w:rPr>
        <w:t>OF</w:t>
      </w:r>
      <w:r>
        <w:rPr>
          <w:spacing w:val="-1"/>
          <w:sz w:val="20"/>
        </w:rPr>
        <w:t xml:space="preserve"> </w:t>
      </w:r>
      <w:r>
        <w:rPr>
          <w:spacing w:val="-4"/>
          <w:sz w:val="20"/>
        </w:rPr>
        <w:t>RESULTS</w:t>
      </w:r>
    </w:p>
    <w:p w14:paraId="49EC67C4">
      <w:pPr>
        <w:pStyle w:val="4"/>
        <w:spacing w:before="119"/>
      </w:pPr>
    </w:p>
    <w:p w14:paraId="7B29A4EC">
      <w:pPr>
        <w:pStyle w:val="4"/>
        <w:ind w:left="379" w:right="487"/>
        <w:jc w:val="both"/>
      </w:pPr>
      <w:r>
        <w:t>Table 1 presents the evaluation outcomes of different models on the air pollution data. The results indicate that ensemble methods like Random Forest, XGBoost, and Extra Trees Classifier achieved the highest accuracy (96.10% - 96.20%) and</w:t>
      </w:r>
      <w:r>
        <w:rPr>
          <w:spacing w:val="-1"/>
        </w:rPr>
        <w:t xml:space="preserve"> </w:t>
      </w:r>
      <w:r>
        <w:t>overall classification performance. Conversely,</w:t>
      </w:r>
      <w:r>
        <w:rPr>
          <w:spacing w:val="40"/>
        </w:rPr>
        <w:t xml:space="preserve"> </w:t>
      </w:r>
      <w:r>
        <w:t>Bernoulli Naive Bayes exhibited the lowest accuracy (40.90%),</w:t>
      </w:r>
      <w:r>
        <w:rPr>
          <w:spacing w:val="-7"/>
        </w:rPr>
        <w:t xml:space="preserve"> </w:t>
      </w:r>
      <w:r>
        <w:t>highlighting its limitations in handling this</w:t>
      </w:r>
      <w:r>
        <w:rPr>
          <w:spacing w:val="-1"/>
        </w:rPr>
        <w:t xml:space="preserve"> </w:t>
      </w:r>
      <w:r>
        <w:t>dataset.</w:t>
      </w:r>
    </w:p>
    <w:p w14:paraId="08A3E8B4">
      <w:pPr>
        <w:pStyle w:val="4"/>
        <w:spacing w:before="1"/>
      </w:pPr>
    </w:p>
    <w:p w14:paraId="2C681832">
      <w:pPr>
        <w:pStyle w:val="4"/>
        <w:ind w:left="379" w:right="561"/>
        <w:jc w:val="both"/>
      </w:pPr>
      <w:r>
        <w:t>However, it is important to note that accuracy alone</w:t>
      </w:r>
      <w:r>
        <w:rPr>
          <w:spacing w:val="80"/>
        </w:rPr>
        <w:t xml:space="preserve"> </w:t>
      </w:r>
      <w:r>
        <w:t>might not be a sufficient metric to capture the performance of a model, especially when datasets are unbalanced or when the costs associated with classification differ from class to class.</w:t>
      </w:r>
    </w:p>
    <w:p w14:paraId="5516470B">
      <w:pPr>
        <w:pStyle w:val="4"/>
      </w:pPr>
    </w:p>
    <w:p w14:paraId="636FFDF0">
      <w:pPr>
        <w:pStyle w:val="4"/>
      </w:pPr>
    </w:p>
    <w:p w14:paraId="748F9436">
      <w:pPr>
        <w:pStyle w:val="4"/>
        <w:spacing w:before="119"/>
      </w:pPr>
    </w:p>
    <w:p w14:paraId="3D93DC41">
      <w:pPr>
        <w:pStyle w:val="7"/>
        <w:numPr>
          <w:ilvl w:val="0"/>
          <w:numId w:val="1"/>
        </w:numPr>
        <w:tabs>
          <w:tab w:val="left" w:pos="1364"/>
        </w:tabs>
        <w:spacing w:before="0" w:after="0" w:line="240" w:lineRule="auto"/>
        <w:ind w:left="1364" w:right="0" w:hanging="313"/>
        <w:jc w:val="left"/>
        <w:rPr>
          <w:sz w:val="20"/>
        </w:rPr>
      </w:pPr>
      <w:r>
        <w:rPr>
          <w:spacing w:val="-2"/>
          <w:sz w:val="20"/>
        </w:rPr>
        <w:t>CONCLUSION</w:t>
      </w:r>
      <w:r>
        <w:rPr>
          <w:spacing w:val="-13"/>
          <w:sz w:val="20"/>
        </w:rPr>
        <w:t xml:space="preserve"> </w:t>
      </w:r>
      <w:r>
        <w:rPr>
          <w:spacing w:val="-2"/>
          <w:sz w:val="20"/>
        </w:rPr>
        <w:t>AND</w:t>
      </w:r>
      <w:r>
        <w:rPr>
          <w:spacing w:val="-10"/>
          <w:sz w:val="20"/>
        </w:rPr>
        <w:t xml:space="preserve"> </w:t>
      </w:r>
      <w:r>
        <w:rPr>
          <w:spacing w:val="-2"/>
          <w:sz w:val="20"/>
        </w:rPr>
        <w:t>FUTURE</w:t>
      </w:r>
      <w:r>
        <w:rPr>
          <w:spacing w:val="-8"/>
          <w:sz w:val="20"/>
        </w:rPr>
        <w:t xml:space="preserve"> </w:t>
      </w:r>
      <w:r>
        <w:rPr>
          <w:spacing w:val="-4"/>
          <w:sz w:val="20"/>
        </w:rPr>
        <w:t>SCOPE</w:t>
      </w:r>
    </w:p>
    <w:p w14:paraId="5DF95C1D">
      <w:pPr>
        <w:pStyle w:val="4"/>
      </w:pPr>
    </w:p>
    <w:p w14:paraId="3AF0483C">
      <w:pPr>
        <w:pStyle w:val="4"/>
        <w:spacing w:before="6"/>
      </w:pPr>
    </w:p>
    <w:p w14:paraId="14DF1CD9">
      <w:pPr>
        <w:pStyle w:val="4"/>
        <w:ind w:left="435" w:right="561"/>
        <w:jc w:val="both"/>
      </w:pPr>
      <w:r>
        <w:t>In this study, we conducted an analysis of models for air quality and pollution assessment. We find that the Extra Trees Classifier emerged as the highly effective model, achieving an correctness of 96.20%. This performance indicate the model's robustness in handling complex datasets and its potential for real-world applications in</w:t>
      </w:r>
      <w:r>
        <w:rPr>
          <w:spacing w:val="80"/>
        </w:rPr>
        <w:t xml:space="preserve"> </w:t>
      </w:r>
      <w:r>
        <w:t>air quality monitoring.</w:t>
      </w:r>
    </w:p>
    <w:p w14:paraId="37A75D92">
      <w:pPr>
        <w:pStyle w:val="4"/>
        <w:spacing w:before="188"/>
      </w:pPr>
    </w:p>
    <w:p w14:paraId="2A23015E">
      <w:pPr>
        <w:pStyle w:val="4"/>
        <w:ind w:left="379" w:right="561"/>
        <w:jc w:val="both"/>
      </w:pPr>
      <w:r>
        <w:t>Further studies could explore the combination of additional</w:t>
      </w:r>
      <w:r>
        <w:rPr>
          <w:spacing w:val="-2"/>
        </w:rPr>
        <w:t xml:space="preserve"> </w:t>
      </w:r>
      <w:r>
        <w:t>environmental</w:t>
      </w:r>
      <w:r>
        <w:rPr>
          <w:spacing w:val="-2"/>
        </w:rPr>
        <w:t xml:space="preserve"> </w:t>
      </w:r>
      <w:r>
        <w:t>factors,</w:t>
      </w:r>
      <w:r>
        <w:rPr>
          <w:spacing w:val="-1"/>
        </w:rPr>
        <w:t xml:space="preserve"> </w:t>
      </w:r>
      <w:r>
        <w:t>like</w:t>
      </w:r>
      <w:r>
        <w:rPr>
          <w:spacing w:val="-1"/>
        </w:rPr>
        <w:t xml:space="preserve"> </w:t>
      </w:r>
      <w:r>
        <w:t>meteorological</w:t>
      </w:r>
      <w:r>
        <w:rPr>
          <w:spacing w:val="-2"/>
        </w:rPr>
        <w:t xml:space="preserve"> </w:t>
      </w:r>
      <w:r>
        <w:t>data and geographical information, to enhance predictive accuracy further. Additionally, implementing ensemble methods or hybrid models may yield even better performance. Expanding the scope to include real-time data analysis and developing user-friendly applications</w:t>
      </w:r>
      <w:r>
        <w:rPr>
          <w:spacing w:val="40"/>
        </w:rPr>
        <w:t xml:space="preserve"> </w:t>
      </w:r>
      <w:r>
        <w:t>for stakeholders could also amplify the impact of this research on public health and environmental policy.</w:t>
      </w:r>
    </w:p>
    <w:p w14:paraId="6DB6EB3E">
      <w:pPr>
        <w:pStyle w:val="4"/>
        <w:spacing w:before="2"/>
      </w:pPr>
    </w:p>
    <w:p w14:paraId="7A023304">
      <w:pPr>
        <w:pStyle w:val="4"/>
        <w:ind w:left="379" w:right="562"/>
        <w:jc w:val="both"/>
      </w:pPr>
      <w:r>
        <w:t>Moreover, integrating deep learning techniques, such as recurrent neural networks or transformers, could further enhance the model’s ability to capture temporal dependencies in air quality data. Incorporating domain- specific feature engineering and explainable AI methods may also improve interpretability and trust in the model’s predictions. Future work could focus on cross-regional generalizability by testing the model on diverse datasets from different geographical locations. Finally, collaboration with policymakers and environmental agencies could facilitate the deployment of these models in decision-making frameworks for proactive pollution control strategies.</w:t>
      </w:r>
    </w:p>
    <w:p w14:paraId="44383C8B">
      <w:pPr>
        <w:pStyle w:val="4"/>
        <w:spacing w:before="229"/>
      </w:pPr>
    </w:p>
    <w:p w14:paraId="6473C24B">
      <w:pPr>
        <w:pStyle w:val="7"/>
        <w:numPr>
          <w:ilvl w:val="0"/>
          <w:numId w:val="1"/>
        </w:numPr>
        <w:tabs>
          <w:tab w:val="left" w:pos="351"/>
        </w:tabs>
        <w:spacing w:before="0" w:after="0" w:line="240" w:lineRule="auto"/>
        <w:ind w:left="351" w:right="1474" w:hanging="351"/>
        <w:jc w:val="right"/>
        <w:rPr>
          <w:sz w:val="20"/>
        </w:rPr>
      </w:pPr>
      <w:r>
        <w:rPr>
          <w:spacing w:val="-2"/>
          <w:sz w:val="20"/>
        </w:rPr>
        <w:t>REFERENCES</w:t>
      </w:r>
    </w:p>
    <w:p w14:paraId="5819C2A3">
      <w:pPr>
        <w:pStyle w:val="4"/>
      </w:pPr>
    </w:p>
    <w:p w14:paraId="007FED88">
      <w:pPr>
        <w:pStyle w:val="4"/>
        <w:spacing w:before="1"/>
      </w:pPr>
    </w:p>
    <w:p w14:paraId="7DC8382F">
      <w:pPr>
        <w:pStyle w:val="7"/>
        <w:numPr>
          <w:ilvl w:val="0"/>
          <w:numId w:val="4"/>
        </w:numPr>
        <w:tabs>
          <w:tab w:val="left" w:pos="701"/>
        </w:tabs>
        <w:spacing w:before="0" w:after="0" w:line="240" w:lineRule="auto"/>
        <w:ind w:left="420" w:right="0" w:firstLine="0"/>
        <w:jc w:val="both"/>
        <w:rPr>
          <w:sz w:val="20"/>
        </w:rPr>
      </w:pPr>
      <w:r>
        <w:rPr>
          <w:color w:val="212121"/>
          <w:sz w:val="20"/>
        </w:rPr>
        <w:t>Pattnayak P, Panda AR. Innovation on machine learning in healthcare services—An introduction. Technical Advancements of Machine Learning in Healthcare. 2021:1-30.</w:t>
      </w:r>
    </w:p>
    <w:p w14:paraId="76DCD9A7">
      <w:pPr>
        <w:pStyle w:val="7"/>
        <w:numPr>
          <w:ilvl w:val="0"/>
          <w:numId w:val="4"/>
        </w:numPr>
        <w:tabs>
          <w:tab w:val="left" w:pos="701"/>
        </w:tabs>
        <w:spacing w:before="229" w:after="0" w:line="240" w:lineRule="auto"/>
        <w:ind w:left="420" w:right="0" w:firstLine="0"/>
        <w:jc w:val="both"/>
        <w:rPr>
          <w:sz w:val="20"/>
        </w:rPr>
      </w:pPr>
      <w:r>
        <w:rPr>
          <w:color w:val="212121"/>
          <w:sz w:val="20"/>
        </w:rPr>
        <w:t>Mishra S, Tripathy HK, Panda AR. An improved and adaptive attribute selection technique to optimize dengue fever prediction. Int J Eng Technol. 2018;7:480-6.</w:t>
      </w:r>
    </w:p>
    <w:p w14:paraId="5001D2ED">
      <w:pPr>
        <w:pStyle w:val="4"/>
        <w:spacing w:before="2"/>
      </w:pPr>
    </w:p>
    <w:p w14:paraId="2F6DCA62">
      <w:pPr>
        <w:pStyle w:val="7"/>
        <w:numPr>
          <w:ilvl w:val="0"/>
          <w:numId w:val="4"/>
        </w:numPr>
        <w:tabs>
          <w:tab w:val="left" w:pos="701"/>
        </w:tabs>
        <w:spacing w:before="0" w:after="0" w:line="240" w:lineRule="auto"/>
        <w:ind w:left="701" w:right="0" w:hanging="281"/>
        <w:jc w:val="both"/>
        <w:rPr>
          <w:sz w:val="20"/>
        </w:rPr>
      </w:pPr>
      <w:r>
        <w:rPr>
          <w:color w:val="212121"/>
          <w:sz w:val="20"/>
        </w:rPr>
        <w:t>Larkin</w:t>
      </w:r>
      <w:r>
        <w:rPr>
          <w:color w:val="212121"/>
          <w:spacing w:val="67"/>
          <w:sz w:val="20"/>
        </w:rPr>
        <w:t xml:space="preserve"> </w:t>
      </w:r>
      <w:r>
        <w:rPr>
          <w:color w:val="212121"/>
          <w:sz w:val="20"/>
        </w:rPr>
        <w:t>A,</w:t>
      </w:r>
      <w:r>
        <w:rPr>
          <w:color w:val="212121"/>
          <w:spacing w:val="69"/>
          <w:sz w:val="20"/>
        </w:rPr>
        <w:t xml:space="preserve"> </w:t>
      </w:r>
      <w:r>
        <w:rPr>
          <w:color w:val="212121"/>
          <w:sz w:val="20"/>
        </w:rPr>
        <w:t>Hystad</w:t>
      </w:r>
      <w:r>
        <w:rPr>
          <w:color w:val="212121"/>
          <w:spacing w:val="70"/>
          <w:sz w:val="20"/>
        </w:rPr>
        <w:t xml:space="preserve"> </w:t>
      </w:r>
      <w:r>
        <w:rPr>
          <w:color w:val="212121"/>
          <w:sz w:val="20"/>
        </w:rPr>
        <w:t>P.</w:t>
      </w:r>
      <w:r>
        <w:rPr>
          <w:color w:val="212121"/>
          <w:spacing w:val="67"/>
          <w:sz w:val="20"/>
        </w:rPr>
        <w:t xml:space="preserve"> </w:t>
      </w:r>
      <w:r>
        <w:rPr>
          <w:color w:val="212121"/>
          <w:sz w:val="20"/>
        </w:rPr>
        <w:t>Towards</w:t>
      </w:r>
      <w:r>
        <w:rPr>
          <w:color w:val="212121"/>
          <w:spacing w:val="68"/>
          <w:sz w:val="20"/>
        </w:rPr>
        <w:t xml:space="preserve"> </w:t>
      </w:r>
      <w:r>
        <w:rPr>
          <w:color w:val="212121"/>
          <w:sz w:val="20"/>
        </w:rPr>
        <w:t>personal</w:t>
      </w:r>
      <w:r>
        <w:rPr>
          <w:color w:val="212121"/>
          <w:spacing w:val="68"/>
          <w:sz w:val="20"/>
        </w:rPr>
        <w:t xml:space="preserve"> </w:t>
      </w:r>
      <w:r>
        <w:rPr>
          <w:color w:val="212121"/>
          <w:sz w:val="20"/>
        </w:rPr>
        <w:t>exposures:</w:t>
      </w:r>
      <w:r>
        <w:rPr>
          <w:color w:val="212121"/>
          <w:spacing w:val="71"/>
          <w:sz w:val="20"/>
        </w:rPr>
        <w:t xml:space="preserve"> </w:t>
      </w:r>
      <w:r>
        <w:rPr>
          <w:color w:val="212121"/>
          <w:spacing w:val="-5"/>
          <w:sz w:val="20"/>
        </w:rPr>
        <w:t>how</w:t>
      </w:r>
    </w:p>
    <w:p w14:paraId="4E0E4440">
      <w:pPr>
        <w:pStyle w:val="4"/>
        <w:spacing w:before="60"/>
        <w:ind w:left="399" w:right="143"/>
      </w:pPr>
      <w:r>
        <w:br w:type="column"/>
      </w:r>
      <w:r>
        <w:rPr>
          <w:color w:val="212121"/>
        </w:rPr>
        <w:t>technology</w:t>
      </w:r>
      <w:r>
        <w:rPr>
          <w:color w:val="212121"/>
          <w:spacing w:val="23"/>
        </w:rPr>
        <w:t xml:space="preserve"> </w:t>
      </w:r>
      <w:r>
        <w:rPr>
          <w:color w:val="212121"/>
        </w:rPr>
        <w:t>is</w:t>
      </w:r>
      <w:r>
        <w:rPr>
          <w:color w:val="212121"/>
          <w:spacing w:val="21"/>
        </w:rPr>
        <w:t xml:space="preserve"> </w:t>
      </w:r>
      <w:r>
        <w:rPr>
          <w:color w:val="212121"/>
        </w:rPr>
        <w:t>changing</w:t>
      </w:r>
      <w:r>
        <w:rPr>
          <w:color w:val="212121"/>
          <w:spacing w:val="23"/>
        </w:rPr>
        <w:t xml:space="preserve"> </w:t>
      </w:r>
      <w:r>
        <w:rPr>
          <w:color w:val="212121"/>
        </w:rPr>
        <w:t>air</w:t>
      </w:r>
      <w:r>
        <w:rPr>
          <w:color w:val="212121"/>
          <w:spacing w:val="23"/>
        </w:rPr>
        <w:t xml:space="preserve"> </w:t>
      </w:r>
      <w:r>
        <w:rPr>
          <w:color w:val="212121"/>
        </w:rPr>
        <w:t>pollution</w:t>
      </w:r>
      <w:r>
        <w:rPr>
          <w:color w:val="212121"/>
          <w:spacing w:val="23"/>
        </w:rPr>
        <w:t xml:space="preserve"> </w:t>
      </w:r>
      <w:r>
        <w:rPr>
          <w:color w:val="212121"/>
        </w:rPr>
        <w:t>and</w:t>
      </w:r>
      <w:r>
        <w:rPr>
          <w:color w:val="212121"/>
          <w:spacing w:val="21"/>
        </w:rPr>
        <w:t xml:space="preserve"> </w:t>
      </w:r>
      <w:r>
        <w:rPr>
          <w:color w:val="212121"/>
        </w:rPr>
        <w:t>health</w:t>
      </w:r>
      <w:r>
        <w:rPr>
          <w:color w:val="212121"/>
          <w:spacing w:val="25"/>
        </w:rPr>
        <w:t xml:space="preserve"> </w:t>
      </w:r>
      <w:r>
        <w:rPr>
          <w:color w:val="212121"/>
        </w:rPr>
        <w:t>research.</w:t>
      </w:r>
      <w:r>
        <w:rPr>
          <w:color w:val="212121"/>
          <w:spacing w:val="22"/>
        </w:rPr>
        <w:t xml:space="preserve"> </w:t>
      </w:r>
      <w:r>
        <w:rPr>
          <w:color w:val="212121"/>
        </w:rPr>
        <w:t>Current environmental health reports. 2017 Dec;4:463-71.</w:t>
      </w:r>
    </w:p>
    <w:p w14:paraId="67E9FE68">
      <w:pPr>
        <w:pStyle w:val="7"/>
        <w:numPr>
          <w:ilvl w:val="0"/>
          <w:numId w:val="4"/>
        </w:numPr>
        <w:tabs>
          <w:tab w:val="left" w:pos="780"/>
          <w:tab w:val="left" w:pos="804"/>
        </w:tabs>
        <w:spacing w:before="229" w:after="0" w:line="240" w:lineRule="auto"/>
        <w:ind w:left="780" w:right="140" w:hanging="351"/>
        <w:jc w:val="both"/>
        <w:rPr>
          <w:sz w:val="20"/>
        </w:rPr>
      </w:pPr>
      <w:r>
        <w:rPr>
          <w:color w:val="212121"/>
          <w:sz w:val="20"/>
        </w:rPr>
        <w:t>Devi M, Dhaya R, Kanthavel R, Algarni F, Dixikha P. Data Science for Internet of Things (IoT). InSecond international conference on computer networks and communication technologies: ICCNCT 2019 2020 (pp. 60-70). Springer International Publishing.</w:t>
      </w:r>
    </w:p>
    <w:p w14:paraId="6B7F13F8">
      <w:pPr>
        <w:pStyle w:val="4"/>
      </w:pPr>
    </w:p>
    <w:p w14:paraId="24E312EB">
      <w:pPr>
        <w:pStyle w:val="7"/>
        <w:numPr>
          <w:ilvl w:val="0"/>
          <w:numId w:val="4"/>
        </w:numPr>
        <w:tabs>
          <w:tab w:val="left" w:pos="851"/>
          <w:tab w:val="left" w:pos="879"/>
        </w:tabs>
        <w:spacing w:before="0" w:after="0" w:line="240" w:lineRule="auto"/>
        <w:ind w:left="879" w:right="141" w:hanging="449"/>
        <w:jc w:val="both"/>
        <w:rPr>
          <w:rFonts w:ascii="Arial MT"/>
          <w:sz w:val="13"/>
        </w:rPr>
      </w:pPr>
      <w:r>
        <w:rPr>
          <w:color w:val="212121"/>
          <w:sz w:val="20"/>
        </w:rPr>
        <w:t>Zhao X, Zhang R, Wu JL, Chang PC. A Deep Recurrent Neural Network for Air Quality Classification. J. Inf. Hiding Multim. Signal Process.. 2018 Mar;9(2):346-54</w:t>
      </w:r>
      <w:r>
        <w:rPr>
          <w:rFonts w:ascii="Arial MT"/>
          <w:color w:val="212121"/>
          <w:sz w:val="13"/>
        </w:rPr>
        <w:t>.</w:t>
      </w:r>
    </w:p>
    <w:p w14:paraId="4A7B024A">
      <w:pPr>
        <w:pStyle w:val="7"/>
        <w:numPr>
          <w:ilvl w:val="0"/>
          <w:numId w:val="4"/>
        </w:numPr>
        <w:tabs>
          <w:tab w:val="left" w:pos="768"/>
          <w:tab w:val="left" w:pos="780"/>
        </w:tabs>
        <w:spacing w:before="230" w:after="0" w:line="240" w:lineRule="auto"/>
        <w:ind w:left="780" w:right="140" w:hanging="351"/>
        <w:jc w:val="both"/>
        <w:rPr>
          <w:sz w:val="20"/>
        </w:rPr>
      </w:pPr>
      <w:r>
        <w:rPr>
          <w:color w:val="212121"/>
          <w:sz w:val="20"/>
        </w:rPr>
        <w:t>Guo, G., Wang, H., Bell, D., Bi, Y. and Greer, K., 2003. KNN model-based approach in classification. In On The Move to Meaningful Internet Systems 2003: CoopIS, DOA, and ODBASE: OTM Confederated International Conferences, CoopIS, DOA, and ODBASE 2003, Catania, Sicily, Italy, November 3-7, 2003. Proceedings (pp. 986-996). Springer Berlin Heidelberg.</w:t>
      </w:r>
    </w:p>
    <w:p w14:paraId="16BF07E7">
      <w:pPr>
        <w:pStyle w:val="4"/>
      </w:pPr>
    </w:p>
    <w:p w14:paraId="5756ECC9">
      <w:pPr>
        <w:pStyle w:val="7"/>
        <w:numPr>
          <w:ilvl w:val="0"/>
          <w:numId w:val="4"/>
        </w:numPr>
        <w:tabs>
          <w:tab w:val="left" w:pos="766"/>
          <w:tab w:val="left" w:pos="780"/>
        </w:tabs>
        <w:spacing w:before="1" w:after="0" w:line="240" w:lineRule="auto"/>
        <w:ind w:left="780" w:right="140" w:hanging="351"/>
        <w:jc w:val="both"/>
        <w:rPr>
          <w:sz w:val="20"/>
        </w:rPr>
      </w:pPr>
      <w:r>
        <w:rPr>
          <w:color w:val="212121"/>
          <w:sz w:val="20"/>
        </w:rPr>
        <w:t xml:space="preserve">Hancock JT, Khoshgoftaar TM. CatBoost for big data: an interdisciplinary review. Journal of big data. 2020 Nov </w:t>
      </w:r>
      <w:r>
        <w:rPr>
          <w:color w:val="212121"/>
          <w:spacing w:val="-2"/>
          <w:sz w:val="20"/>
        </w:rPr>
        <w:t>4;7(1):94.</w:t>
      </w:r>
    </w:p>
    <w:p w14:paraId="694A892D">
      <w:pPr>
        <w:pStyle w:val="7"/>
        <w:numPr>
          <w:ilvl w:val="0"/>
          <w:numId w:val="4"/>
        </w:numPr>
        <w:tabs>
          <w:tab w:val="left" w:pos="780"/>
          <w:tab w:val="left" w:pos="790"/>
        </w:tabs>
        <w:spacing w:before="229" w:after="0" w:line="240" w:lineRule="auto"/>
        <w:ind w:left="780" w:right="141" w:hanging="351"/>
        <w:jc w:val="both"/>
        <w:rPr>
          <w:sz w:val="20"/>
        </w:rPr>
      </w:pPr>
      <w:r>
        <w:rPr>
          <w:color w:val="212121"/>
          <w:sz w:val="20"/>
        </w:rPr>
        <w:t>Chen T, Guestrin C. Xgboost: A scalable tree boosting system.InProceedings of the 22nd acm sigkdd international conference on knowledge discovery and data mining 2016</w:t>
      </w:r>
      <w:r>
        <w:rPr>
          <w:color w:val="212121"/>
          <w:spacing w:val="40"/>
          <w:sz w:val="20"/>
        </w:rPr>
        <w:t xml:space="preserve"> </w:t>
      </w:r>
      <w:r>
        <w:rPr>
          <w:color w:val="212121"/>
          <w:sz w:val="20"/>
        </w:rPr>
        <w:t>Aug 13 (pp. 785-794).</w:t>
      </w:r>
    </w:p>
    <w:p w14:paraId="49A40C63">
      <w:pPr>
        <w:pStyle w:val="7"/>
        <w:numPr>
          <w:ilvl w:val="0"/>
          <w:numId w:val="4"/>
        </w:numPr>
        <w:tabs>
          <w:tab w:val="left" w:pos="780"/>
          <w:tab w:val="left" w:pos="797"/>
        </w:tabs>
        <w:spacing w:before="229" w:after="0" w:line="240" w:lineRule="auto"/>
        <w:ind w:left="780" w:right="140" w:hanging="351"/>
        <w:jc w:val="both"/>
        <w:rPr>
          <w:sz w:val="20"/>
        </w:rPr>
      </w:pPr>
      <w:r>
        <w:rPr>
          <w:color w:val="212121"/>
          <w:sz w:val="20"/>
        </w:rPr>
        <w:t xml:space="preserve">Breiman L. Bagging predictors. Machine learning. 1996 </w:t>
      </w:r>
      <w:r>
        <w:rPr>
          <w:color w:val="212121"/>
          <w:spacing w:val="-2"/>
          <w:sz w:val="20"/>
        </w:rPr>
        <w:t>Aug;24:123-40.</w:t>
      </w:r>
    </w:p>
    <w:p w14:paraId="5FC5BD43">
      <w:pPr>
        <w:pStyle w:val="4"/>
        <w:spacing w:before="2"/>
      </w:pPr>
    </w:p>
    <w:p w14:paraId="37544645">
      <w:pPr>
        <w:pStyle w:val="7"/>
        <w:numPr>
          <w:ilvl w:val="0"/>
          <w:numId w:val="4"/>
        </w:numPr>
        <w:tabs>
          <w:tab w:val="left" w:pos="765"/>
          <w:tab w:val="left" w:pos="780"/>
        </w:tabs>
        <w:spacing w:before="0" w:after="0" w:line="240" w:lineRule="auto"/>
        <w:ind w:left="780" w:right="142" w:hanging="401"/>
        <w:jc w:val="both"/>
        <w:rPr>
          <w:sz w:val="20"/>
        </w:rPr>
      </w:pPr>
      <w:r>
        <w:rPr>
          <w:color w:val="212121"/>
          <w:sz w:val="20"/>
        </w:rPr>
        <w:t>Woodworth B, Patel KK, Stich S, Dai Z, Bullins B, Mcmahan B, Shamir O, Srebro N. Is local SGD better than minibatch SGD?. InInternational Conference on Machine Learning 2020 Nov 21 (pp. 10334-10343). PMLR.</w:t>
      </w:r>
    </w:p>
    <w:p w14:paraId="4929EE95">
      <w:pPr>
        <w:pStyle w:val="7"/>
        <w:numPr>
          <w:ilvl w:val="0"/>
          <w:numId w:val="4"/>
        </w:numPr>
        <w:tabs>
          <w:tab w:val="left" w:pos="780"/>
          <w:tab w:val="left" w:pos="789"/>
        </w:tabs>
        <w:spacing w:before="229" w:after="0" w:line="240" w:lineRule="auto"/>
        <w:ind w:left="780" w:right="141" w:hanging="401"/>
        <w:jc w:val="both"/>
        <w:rPr>
          <w:sz w:val="20"/>
        </w:rPr>
      </w:pPr>
      <w:r>
        <w:rPr>
          <w:color w:val="212121"/>
          <w:sz w:val="20"/>
        </w:rPr>
        <w:t>Hastie T. Ridge regularization: An essential concept in data science. Technometrics. 2020 Oct 1;62(4):426-33.</w:t>
      </w:r>
    </w:p>
    <w:p w14:paraId="08AC8C96">
      <w:pPr>
        <w:pStyle w:val="4"/>
        <w:spacing w:before="1"/>
      </w:pPr>
    </w:p>
    <w:p w14:paraId="6F350DE1">
      <w:pPr>
        <w:pStyle w:val="7"/>
        <w:numPr>
          <w:ilvl w:val="0"/>
          <w:numId w:val="4"/>
        </w:numPr>
        <w:tabs>
          <w:tab w:val="left" w:pos="758"/>
        </w:tabs>
        <w:spacing w:before="1" w:after="0" w:line="240" w:lineRule="auto"/>
        <w:ind w:left="758" w:right="0" w:hanging="379"/>
        <w:jc w:val="left"/>
        <w:rPr>
          <w:sz w:val="20"/>
        </w:rPr>
      </w:pPr>
      <w:r>
        <w:rPr>
          <w:color w:val="212121"/>
          <w:sz w:val="20"/>
        </w:rPr>
        <w:t>Dai</w:t>
      </w:r>
      <w:r>
        <w:rPr>
          <w:color w:val="212121"/>
          <w:spacing w:val="-6"/>
          <w:sz w:val="20"/>
        </w:rPr>
        <w:t xml:space="preserve"> </w:t>
      </w:r>
      <w:r>
        <w:rPr>
          <w:color w:val="212121"/>
          <w:sz w:val="20"/>
        </w:rPr>
        <w:t>B,</w:t>
      </w:r>
      <w:r>
        <w:rPr>
          <w:color w:val="212121"/>
          <w:spacing w:val="-5"/>
          <w:sz w:val="20"/>
        </w:rPr>
        <w:t xml:space="preserve"> </w:t>
      </w:r>
      <w:r>
        <w:rPr>
          <w:color w:val="212121"/>
          <w:sz w:val="20"/>
        </w:rPr>
        <w:t>Ding</w:t>
      </w:r>
      <w:r>
        <w:rPr>
          <w:color w:val="212121"/>
          <w:spacing w:val="-5"/>
          <w:sz w:val="20"/>
        </w:rPr>
        <w:t xml:space="preserve"> </w:t>
      </w:r>
      <w:r>
        <w:rPr>
          <w:color w:val="212121"/>
          <w:sz w:val="20"/>
        </w:rPr>
        <w:t>S,</w:t>
      </w:r>
      <w:r>
        <w:rPr>
          <w:color w:val="212121"/>
          <w:spacing w:val="-6"/>
          <w:sz w:val="20"/>
        </w:rPr>
        <w:t xml:space="preserve"> </w:t>
      </w:r>
      <w:r>
        <w:rPr>
          <w:color w:val="212121"/>
          <w:sz w:val="20"/>
        </w:rPr>
        <w:t>Wahba</w:t>
      </w:r>
      <w:r>
        <w:rPr>
          <w:color w:val="212121"/>
          <w:spacing w:val="-5"/>
          <w:sz w:val="20"/>
        </w:rPr>
        <w:t xml:space="preserve"> </w:t>
      </w:r>
      <w:r>
        <w:rPr>
          <w:color w:val="212121"/>
          <w:sz w:val="20"/>
        </w:rPr>
        <w:t>G.</w:t>
      </w:r>
      <w:r>
        <w:rPr>
          <w:color w:val="212121"/>
          <w:spacing w:val="-5"/>
          <w:sz w:val="20"/>
        </w:rPr>
        <w:t xml:space="preserve"> </w:t>
      </w:r>
      <w:r>
        <w:rPr>
          <w:color w:val="212121"/>
          <w:sz w:val="20"/>
        </w:rPr>
        <w:t>Multivariate</w:t>
      </w:r>
      <w:r>
        <w:rPr>
          <w:color w:val="212121"/>
          <w:spacing w:val="-6"/>
          <w:sz w:val="20"/>
        </w:rPr>
        <w:t xml:space="preserve"> </w:t>
      </w:r>
      <w:r>
        <w:rPr>
          <w:color w:val="212121"/>
          <w:sz w:val="20"/>
        </w:rPr>
        <w:t>bernoulli</w:t>
      </w:r>
      <w:r>
        <w:rPr>
          <w:color w:val="212121"/>
          <w:spacing w:val="-5"/>
          <w:sz w:val="20"/>
        </w:rPr>
        <w:t xml:space="preserve"> </w:t>
      </w:r>
      <w:r>
        <w:rPr>
          <w:color w:val="212121"/>
          <w:spacing w:val="-2"/>
          <w:sz w:val="20"/>
        </w:rPr>
        <w:t>distribution.</w:t>
      </w:r>
    </w:p>
    <w:p w14:paraId="491DC6D5">
      <w:pPr>
        <w:pStyle w:val="7"/>
        <w:numPr>
          <w:ilvl w:val="0"/>
          <w:numId w:val="4"/>
        </w:numPr>
        <w:tabs>
          <w:tab w:val="left" w:pos="780"/>
          <w:tab w:val="left" w:pos="811"/>
        </w:tabs>
        <w:spacing w:before="228" w:after="0" w:line="240" w:lineRule="auto"/>
        <w:ind w:left="780" w:right="140" w:hanging="401"/>
        <w:jc w:val="both"/>
        <w:rPr>
          <w:sz w:val="20"/>
        </w:rPr>
      </w:pPr>
      <w:r>
        <w:rPr>
          <w:color w:val="212121"/>
          <w:sz w:val="20"/>
        </w:rPr>
        <w:t>Steiger JH. Tests for comparing elements of a correlation matrix. Psychological bulletin. 1980 Mar;87(2):245.</w:t>
      </w:r>
    </w:p>
    <w:p w14:paraId="1B5BC7C0">
      <w:pPr>
        <w:pStyle w:val="4"/>
        <w:spacing w:before="1"/>
      </w:pPr>
    </w:p>
    <w:p w14:paraId="3AC27ACC">
      <w:pPr>
        <w:pStyle w:val="7"/>
        <w:numPr>
          <w:ilvl w:val="0"/>
          <w:numId w:val="4"/>
        </w:numPr>
        <w:tabs>
          <w:tab w:val="left" w:pos="780"/>
          <w:tab w:val="left" w:pos="784"/>
        </w:tabs>
        <w:spacing w:before="0" w:after="0" w:line="240" w:lineRule="auto"/>
        <w:ind w:left="780" w:right="142" w:hanging="401"/>
        <w:jc w:val="both"/>
        <w:rPr>
          <w:sz w:val="20"/>
        </w:rPr>
      </w:pPr>
      <w:r>
        <w:rPr>
          <w:color w:val="212121"/>
          <w:sz w:val="20"/>
        </w:rPr>
        <w:t>Van der Maaten L, Hinton G. Visualizing data using t-SNE. Journal of machine learning research. 2008 Nov 1;9(11).</w:t>
      </w:r>
    </w:p>
    <w:p w14:paraId="13C5B341">
      <w:pPr>
        <w:pStyle w:val="7"/>
        <w:numPr>
          <w:ilvl w:val="0"/>
          <w:numId w:val="4"/>
        </w:numPr>
        <w:tabs>
          <w:tab w:val="left" w:pos="772"/>
          <w:tab w:val="left" w:pos="780"/>
        </w:tabs>
        <w:spacing w:before="229" w:after="0" w:line="240" w:lineRule="auto"/>
        <w:ind w:left="780" w:right="140" w:hanging="401"/>
        <w:jc w:val="both"/>
        <w:rPr>
          <w:sz w:val="20"/>
        </w:rPr>
      </w:pPr>
      <w:r>
        <w:rPr>
          <w:color w:val="212121"/>
          <w:sz w:val="20"/>
        </w:rPr>
        <w:t>Townsend JT. Theoretical analysis of an alphabetic confusion matrix. Perception &amp; Psychophysics. 1971 Jan;9:40-50.</w:t>
      </w:r>
    </w:p>
    <w:sectPr>
      <w:pgSz w:w="11910" w:h="16840"/>
      <w:pgMar w:top="320" w:right="141" w:bottom="280" w:left="141" w:header="720" w:footer="720" w:gutter="0"/>
      <w:cols w:equalWidth="0" w:num="2">
        <w:col w:w="5606" w:space="60"/>
        <w:col w:w="596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420" w:hanging="284"/>
        <w:jc w:val="left"/>
      </w:pPr>
      <w:rPr>
        <w:rFonts w:hint="default" w:ascii="Times New Roman" w:hAnsi="Times New Roman" w:eastAsia="Times New Roman" w:cs="Times New Roman"/>
        <w:b w:val="0"/>
        <w:bCs w:val="0"/>
        <w:i w:val="0"/>
        <w:iCs w:val="0"/>
        <w:color w:val="212121"/>
        <w:spacing w:val="0"/>
        <w:w w:val="99"/>
        <w:sz w:val="20"/>
        <w:szCs w:val="20"/>
        <w:lang w:val="en-US" w:eastAsia="en-US" w:bidi="ar-SA"/>
      </w:rPr>
    </w:lvl>
    <w:lvl w:ilvl="1" w:tentative="0">
      <w:start w:val="0"/>
      <w:numFmt w:val="bullet"/>
      <w:lvlText w:val="•"/>
      <w:lvlJc w:val="left"/>
      <w:pPr>
        <w:ind w:left="938" w:hanging="284"/>
      </w:pPr>
      <w:rPr>
        <w:rFonts w:hint="default"/>
        <w:lang w:val="en-US" w:eastAsia="en-US" w:bidi="ar-SA"/>
      </w:rPr>
    </w:lvl>
    <w:lvl w:ilvl="2" w:tentative="0">
      <w:start w:val="0"/>
      <w:numFmt w:val="bullet"/>
      <w:lvlText w:val="•"/>
      <w:lvlJc w:val="left"/>
      <w:pPr>
        <w:ind w:left="1457" w:hanging="284"/>
      </w:pPr>
      <w:rPr>
        <w:rFonts w:hint="default"/>
        <w:lang w:val="en-US" w:eastAsia="en-US" w:bidi="ar-SA"/>
      </w:rPr>
    </w:lvl>
    <w:lvl w:ilvl="3" w:tentative="0">
      <w:start w:val="0"/>
      <w:numFmt w:val="bullet"/>
      <w:lvlText w:val="•"/>
      <w:lvlJc w:val="left"/>
      <w:pPr>
        <w:ind w:left="1975" w:hanging="284"/>
      </w:pPr>
      <w:rPr>
        <w:rFonts w:hint="default"/>
        <w:lang w:val="en-US" w:eastAsia="en-US" w:bidi="ar-SA"/>
      </w:rPr>
    </w:lvl>
    <w:lvl w:ilvl="4" w:tentative="0">
      <w:start w:val="0"/>
      <w:numFmt w:val="bullet"/>
      <w:lvlText w:val="•"/>
      <w:lvlJc w:val="left"/>
      <w:pPr>
        <w:ind w:left="2494" w:hanging="284"/>
      </w:pPr>
      <w:rPr>
        <w:rFonts w:hint="default"/>
        <w:lang w:val="en-US" w:eastAsia="en-US" w:bidi="ar-SA"/>
      </w:rPr>
    </w:lvl>
    <w:lvl w:ilvl="5" w:tentative="0">
      <w:start w:val="0"/>
      <w:numFmt w:val="bullet"/>
      <w:lvlText w:val="•"/>
      <w:lvlJc w:val="left"/>
      <w:pPr>
        <w:ind w:left="3012" w:hanging="284"/>
      </w:pPr>
      <w:rPr>
        <w:rFonts w:hint="default"/>
        <w:lang w:val="en-US" w:eastAsia="en-US" w:bidi="ar-SA"/>
      </w:rPr>
    </w:lvl>
    <w:lvl w:ilvl="6" w:tentative="0">
      <w:start w:val="0"/>
      <w:numFmt w:val="bullet"/>
      <w:lvlText w:val="•"/>
      <w:lvlJc w:val="left"/>
      <w:pPr>
        <w:ind w:left="3531" w:hanging="284"/>
      </w:pPr>
      <w:rPr>
        <w:rFonts w:hint="default"/>
        <w:lang w:val="en-US" w:eastAsia="en-US" w:bidi="ar-SA"/>
      </w:rPr>
    </w:lvl>
    <w:lvl w:ilvl="7" w:tentative="0">
      <w:start w:val="0"/>
      <w:numFmt w:val="bullet"/>
      <w:lvlText w:val="•"/>
      <w:lvlJc w:val="left"/>
      <w:pPr>
        <w:ind w:left="4049" w:hanging="284"/>
      </w:pPr>
      <w:rPr>
        <w:rFonts w:hint="default"/>
        <w:lang w:val="en-US" w:eastAsia="en-US" w:bidi="ar-SA"/>
      </w:rPr>
    </w:lvl>
    <w:lvl w:ilvl="8" w:tentative="0">
      <w:start w:val="0"/>
      <w:numFmt w:val="bullet"/>
      <w:lvlText w:val="•"/>
      <w:lvlJc w:val="left"/>
      <w:pPr>
        <w:ind w:left="4568" w:hanging="284"/>
      </w:pPr>
      <w:rPr>
        <w:rFonts w:hint="default"/>
        <w:lang w:val="en-US" w:eastAsia="en-US" w:bidi="ar-SA"/>
      </w:rPr>
    </w:lvl>
  </w:abstractNum>
  <w:abstractNum w:abstractNumId="1">
    <w:nsid w:val="CF092B84"/>
    <w:multiLevelType w:val="multilevel"/>
    <w:tmpl w:val="CF092B84"/>
    <w:lvl w:ilvl="0" w:tentative="0">
      <w:start w:val="1"/>
      <w:numFmt w:val="upperLetter"/>
      <w:lvlText w:val="%1."/>
      <w:lvlJc w:val="left"/>
      <w:pPr>
        <w:ind w:left="975" w:hanging="267"/>
        <w:jc w:val="right"/>
      </w:pPr>
      <w:rPr>
        <w:rFonts w:hint="default"/>
        <w:spacing w:val="0"/>
        <w:w w:val="91"/>
        <w:lang w:val="en-US" w:eastAsia="en-US" w:bidi="ar-SA"/>
      </w:rPr>
    </w:lvl>
    <w:lvl w:ilvl="1" w:tentative="0">
      <w:start w:val="1"/>
      <w:numFmt w:val="decimal"/>
      <w:lvlText w:val="%2."/>
      <w:lvlJc w:val="left"/>
      <w:pPr>
        <w:ind w:left="1428" w:hanging="720"/>
        <w:jc w:val="right"/>
      </w:pPr>
      <w:rPr>
        <w:rFonts w:hint="default" w:ascii="Times New Roman" w:hAnsi="Times New Roman" w:eastAsia="Times New Roman" w:cs="Times New Roman"/>
        <w:b w:val="0"/>
        <w:bCs w:val="0"/>
        <w:i w:val="0"/>
        <w:iCs w:val="0"/>
        <w:spacing w:val="0"/>
        <w:w w:val="91"/>
        <w:sz w:val="20"/>
        <w:szCs w:val="20"/>
        <w:lang w:val="en-US" w:eastAsia="en-US" w:bidi="ar-SA"/>
      </w:rPr>
    </w:lvl>
    <w:lvl w:ilvl="2" w:tentative="0">
      <w:start w:val="0"/>
      <w:numFmt w:val="bullet"/>
      <w:lvlText w:val="•"/>
      <w:lvlJc w:val="left"/>
      <w:pPr>
        <w:ind w:left="1428" w:hanging="116"/>
      </w:pPr>
      <w:rPr>
        <w:rFonts w:hint="default" w:ascii="Times New Roman" w:hAnsi="Times New Roman" w:eastAsia="Times New Roman" w:cs="Times New Roman"/>
        <w:b w:val="0"/>
        <w:bCs w:val="0"/>
        <w:i w:val="0"/>
        <w:iCs w:val="0"/>
        <w:spacing w:val="0"/>
        <w:w w:val="89"/>
        <w:sz w:val="20"/>
        <w:szCs w:val="20"/>
        <w:lang w:val="en-US" w:eastAsia="en-US" w:bidi="ar-SA"/>
      </w:rPr>
    </w:lvl>
    <w:lvl w:ilvl="3" w:tentative="0">
      <w:start w:val="0"/>
      <w:numFmt w:val="bullet"/>
      <w:lvlText w:val="•"/>
      <w:lvlJc w:val="left"/>
      <w:pPr>
        <w:ind w:left="2349" w:hanging="116"/>
      </w:pPr>
      <w:rPr>
        <w:rFonts w:hint="default"/>
        <w:lang w:val="en-US" w:eastAsia="en-US" w:bidi="ar-SA"/>
      </w:rPr>
    </w:lvl>
    <w:lvl w:ilvl="4" w:tentative="0">
      <w:start w:val="0"/>
      <w:numFmt w:val="bullet"/>
      <w:lvlText w:val="•"/>
      <w:lvlJc w:val="left"/>
      <w:pPr>
        <w:ind w:left="2814" w:hanging="116"/>
      </w:pPr>
      <w:rPr>
        <w:rFonts w:hint="default"/>
        <w:lang w:val="en-US" w:eastAsia="en-US" w:bidi="ar-SA"/>
      </w:rPr>
    </w:lvl>
    <w:lvl w:ilvl="5" w:tentative="0">
      <w:start w:val="0"/>
      <w:numFmt w:val="bullet"/>
      <w:lvlText w:val="•"/>
      <w:lvlJc w:val="left"/>
      <w:pPr>
        <w:ind w:left="3278" w:hanging="116"/>
      </w:pPr>
      <w:rPr>
        <w:rFonts w:hint="default"/>
        <w:lang w:val="en-US" w:eastAsia="en-US" w:bidi="ar-SA"/>
      </w:rPr>
    </w:lvl>
    <w:lvl w:ilvl="6" w:tentative="0">
      <w:start w:val="0"/>
      <w:numFmt w:val="bullet"/>
      <w:lvlText w:val="•"/>
      <w:lvlJc w:val="left"/>
      <w:pPr>
        <w:ind w:left="3743" w:hanging="116"/>
      </w:pPr>
      <w:rPr>
        <w:rFonts w:hint="default"/>
        <w:lang w:val="en-US" w:eastAsia="en-US" w:bidi="ar-SA"/>
      </w:rPr>
    </w:lvl>
    <w:lvl w:ilvl="7" w:tentative="0">
      <w:start w:val="0"/>
      <w:numFmt w:val="bullet"/>
      <w:lvlText w:val="•"/>
      <w:lvlJc w:val="left"/>
      <w:pPr>
        <w:ind w:left="4208" w:hanging="116"/>
      </w:pPr>
      <w:rPr>
        <w:rFonts w:hint="default"/>
        <w:lang w:val="en-US" w:eastAsia="en-US" w:bidi="ar-SA"/>
      </w:rPr>
    </w:lvl>
    <w:lvl w:ilvl="8" w:tentative="0">
      <w:start w:val="0"/>
      <w:numFmt w:val="bullet"/>
      <w:lvlText w:val="•"/>
      <w:lvlJc w:val="left"/>
      <w:pPr>
        <w:ind w:left="4672" w:hanging="116"/>
      </w:pPr>
      <w:rPr>
        <w:rFonts w:hint="default"/>
        <w:lang w:val="en-US" w:eastAsia="en-US" w:bidi="ar-SA"/>
      </w:rPr>
    </w:lvl>
  </w:abstractNum>
  <w:abstractNum w:abstractNumId="2">
    <w:nsid w:val="0053208E"/>
    <w:multiLevelType w:val="multilevel"/>
    <w:tmpl w:val="0053208E"/>
    <w:lvl w:ilvl="0" w:tentative="0">
      <w:start w:val="1"/>
      <w:numFmt w:val="upperRoman"/>
      <w:lvlText w:val="%1."/>
      <w:lvlJc w:val="left"/>
      <w:pPr>
        <w:ind w:left="2599" w:hanging="192"/>
        <w:jc w:val="right"/>
      </w:pPr>
      <w:rPr>
        <w:rFonts w:hint="default" w:ascii="Times New Roman" w:hAnsi="Times New Roman" w:eastAsia="Times New Roman" w:cs="Times New Roman"/>
        <w:b w:val="0"/>
        <w:bCs w:val="0"/>
        <w:i w:val="0"/>
        <w:iCs w:val="0"/>
        <w:spacing w:val="0"/>
        <w:w w:val="89"/>
        <w:sz w:val="20"/>
        <w:szCs w:val="20"/>
        <w:lang w:val="en-US" w:eastAsia="en-US" w:bidi="ar-SA"/>
      </w:rPr>
    </w:lvl>
    <w:lvl w:ilvl="1" w:tentative="0">
      <w:start w:val="0"/>
      <w:numFmt w:val="bullet"/>
      <w:lvlText w:val="•"/>
      <w:lvlJc w:val="left"/>
      <w:pPr>
        <w:ind w:left="2900" w:hanging="192"/>
      </w:pPr>
      <w:rPr>
        <w:rFonts w:hint="default"/>
        <w:lang w:val="en-US" w:eastAsia="en-US" w:bidi="ar-SA"/>
      </w:rPr>
    </w:lvl>
    <w:lvl w:ilvl="2" w:tentative="0">
      <w:start w:val="0"/>
      <w:numFmt w:val="bullet"/>
      <w:lvlText w:val="•"/>
      <w:lvlJc w:val="left"/>
      <w:pPr>
        <w:ind w:left="3200" w:hanging="192"/>
      </w:pPr>
      <w:rPr>
        <w:rFonts w:hint="default"/>
        <w:lang w:val="en-US" w:eastAsia="en-US" w:bidi="ar-SA"/>
      </w:rPr>
    </w:lvl>
    <w:lvl w:ilvl="3" w:tentative="0">
      <w:start w:val="0"/>
      <w:numFmt w:val="bullet"/>
      <w:lvlText w:val="•"/>
      <w:lvlJc w:val="left"/>
      <w:pPr>
        <w:ind w:left="3501" w:hanging="192"/>
      </w:pPr>
      <w:rPr>
        <w:rFonts w:hint="default"/>
        <w:lang w:val="en-US" w:eastAsia="en-US" w:bidi="ar-SA"/>
      </w:rPr>
    </w:lvl>
    <w:lvl w:ilvl="4" w:tentative="0">
      <w:start w:val="0"/>
      <w:numFmt w:val="bullet"/>
      <w:lvlText w:val="•"/>
      <w:lvlJc w:val="left"/>
      <w:pPr>
        <w:ind w:left="3801" w:hanging="192"/>
      </w:pPr>
      <w:rPr>
        <w:rFonts w:hint="default"/>
        <w:lang w:val="en-US" w:eastAsia="en-US" w:bidi="ar-SA"/>
      </w:rPr>
    </w:lvl>
    <w:lvl w:ilvl="5" w:tentative="0">
      <w:start w:val="0"/>
      <w:numFmt w:val="bullet"/>
      <w:lvlText w:val="•"/>
      <w:lvlJc w:val="left"/>
      <w:pPr>
        <w:ind w:left="4102" w:hanging="192"/>
      </w:pPr>
      <w:rPr>
        <w:rFonts w:hint="default"/>
        <w:lang w:val="en-US" w:eastAsia="en-US" w:bidi="ar-SA"/>
      </w:rPr>
    </w:lvl>
    <w:lvl w:ilvl="6" w:tentative="0">
      <w:start w:val="0"/>
      <w:numFmt w:val="bullet"/>
      <w:lvlText w:val="•"/>
      <w:lvlJc w:val="left"/>
      <w:pPr>
        <w:ind w:left="4402" w:hanging="192"/>
      </w:pPr>
      <w:rPr>
        <w:rFonts w:hint="default"/>
        <w:lang w:val="en-US" w:eastAsia="en-US" w:bidi="ar-SA"/>
      </w:rPr>
    </w:lvl>
    <w:lvl w:ilvl="7" w:tentative="0">
      <w:start w:val="0"/>
      <w:numFmt w:val="bullet"/>
      <w:lvlText w:val="•"/>
      <w:lvlJc w:val="left"/>
      <w:pPr>
        <w:ind w:left="4703" w:hanging="192"/>
      </w:pPr>
      <w:rPr>
        <w:rFonts w:hint="default"/>
        <w:lang w:val="en-US" w:eastAsia="en-US" w:bidi="ar-SA"/>
      </w:rPr>
    </w:lvl>
    <w:lvl w:ilvl="8" w:tentative="0">
      <w:start w:val="0"/>
      <w:numFmt w:val="bullet"/>
      <w:lvlText w:val="•"/>
      <w:lvlJc w:val="left"/>
      <w:pPr>
        <w:ind w:left="5003" w:hanging="192"/>
      </w:pPr>
      <w:rPr>
        <w:rFonts w:hint="default"/>
        <w:lang w:val="en-US" w:eastAsia="en-US" w:bidi="ar-SA"/>
      </w:rPr>
    </w:lvl>
  </w:abstractNum>
  <w:abstractNum w:abstractNumId="3">
    <w:nsid w:val="59ADCABA"/>
    <w:multiLevelType w:val="multilevel"/>
    <w:tmpl w:val="59ADCABA"/>
    <w:lvl w:ilvl="0" w:tentative="0">
      <w:start w:val="1"/>
      <w:numFmt w:val="upperLetter"/>
      <w:lvlText w:val="%1."/>
      <w:lvlJc w:val="left"/>
      <w:pPr>
        <w:ind w:left="1243" w:hanging="219"/>
        <w:jc w:val="right"/>
      </w:pPr>
      <w:rPr>
        <w:rFonts w:hint="default" w:ascii="Times New Roman" w:hAnsi="Times New Roman" w:eastAsia="Times New Roman" w:cs="Times New Roman"/>
        <w:b w:val="0"/>
        <w:bCs w:val="0"/>
        <w:i/>
        <w:iCs/>
        <w:spacing w:val="0"/>
        <w:w w:val="89"/>
        <w:sz w:val="20"/>
        <w:szCs w:val="20"/>
        <w:lang w:val="en-US" w:eastAsia="en-US" w:bidi="ar-SA"/>
      </w:rPr>
    </w:lvl>
    <w:lvl w:ilvl="1" w:tentative="0">
      <w:start w:val="0"/>
      <w:numFmt w:val="bullet"/>
      <w:lvlText w:val="•"/>
      <w:lvlJc w:val="left"/>
      <w:pPr>
        <w:ind w:left="1692" w:hanging="219"/>
      </w:pPr>
      <w:rPr>
        <w:rFonts w:hint="default"/>
        <w:lang w:val="en-US" w:eastAsia="en-US" w:bidi="ar-SA"/>
      </w:rPr>
    </w:lvl>
    <w:lvl w:ilvl="2" w:tentative="0">
      <w:start w:val="0"/>
      <w:numFmt w:val="bullet"/>
      <w:lvlText w:val="•"/>
      <w:lvlJc w:val="left"/>
      <w:pPr>
        <w:ind w:left="2144" w:hanging="219"/>
      </w:pPr>
      <w:rPr>
        <w:rFonts w:hint="default"/>
        <w:lang w:val="en-US" w:eastAsia="en-US" w:bidi="ar-SA"/>
      </w:rPr>
    </w:lvl>
    <w:lvl w:ilvl="3" w:tentative="0">
      <w:start w:val="0"/>
      <w:numFmt w:val="bullet"/>
      <w:lvlText w:val="•"/>
      <w:lvlJc w:val="left"/>
      <w:pPr>
        <w:ind w:left="2596" w:hanging="219"/>
      </w:pPr>
      <w:rPr>
        <w:rFonts w:hint="default"/>
        <w:lang w:val="en-US" w:eastAsia="en-US" w:bidi="ar-SA"/>
      </w:rPr>
    </w:lvl>
    <w:lvl w:ilvl="4" w:tentative="0">
      <w:start w:val="0"/>
      <w:numFmt w:val="bullet"/>
      <w:lvlText w:val="•"/>
      <w:lvlJc w:val="left"/>
      <w:pPr>
        <w:ind w:left="3048" w:hanging="219"/>
      </w:pPr>
      <w:rPr>
        <w:rFonts w:hint="default"/>
        <w:lang w:val="en-US" w:eastAsia="en-US" w:bidi="ar-SA"/>
      </w:rPr>
    </w:lvl>
    <w:lvl w:ilvl="5" w:tentative="0">
      <w:start w:val="0"/>
      <w:numFmt w:val="bullet"/>
      <w:lvlText w:val="•"/>
      <w:lvlJc w:val="left"/>
      <w:pPr>
        <w:ind w:left="3500" w:hanging="219"/>
      </w:pPr>
      <w:rPr>
        <w:rFonts w:hint="default"/>
        <w:lang w:val="en-US" w:eastAsia="en-US" w:bidi="ar-SA"/>
      </w:rPr>
    </w:lvl>
    <w:lvl w:ilvl="6" w:tentative="0">
      <w:start w:val="0"/>
      <w:numFmt w:val="bullet"/>
      <w:lvlText w:val="•"/>
      <w:lvlJc w:val="left"/>
      <w:pPr>
        <w:ind w:left="3952" w:hanging="219"/>
      </w:pPr>
      <w:rPr>
        <w:rFonts w:hint="default"/>
        <w:lang w:val="en-US" w:eastAsia="en-US" w:bidi="ar-SA"/>
      </w:rPr>
    </w:lvl>
    <w:lvl w:ilvl="7" w:tentative="0">
      <w:start w:val="0"/>
      <w:numFmt w:val="bullet"/>
      <w:lvlText w:val="•"/>
      <w:lvlJc w:val="left"/>
      <w:pPr>
        <w:ind w:left="4404" w:hanging="219"/>
      </w:pPr>
      <w:rPr>
        <w:rFonts w:hint="default"/>
        <w:lang w:val="en-US" w:eastAsia="en-US" w:bidi="ar-SA"/>
      </w:rPr>
    </w:lvl>
    <w:lvl w:ilvl="8" w:tentative="0">
      <w:start w:val="0"/>
      <w:numFmt w:val="bullet"/>
      <w:lvlText w:val="•"/>
      <w:lvlJc w:val="left"/>
      <w:pPr>
        <w:ind w:left="4856" w:hanging="219"/>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3650C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0"/>
      <w:szCs w:val="20"/>
      <w:lang w:val="en-US" w:eastAsia="en-US" w:bidi="ar-SA"/>
    </w:rPr>
  </w:style>
  <w:style w:type="paragraph" w:styleId="5">
    <w:name w:val="Title"/>
    <w:basedOn w:val="1"/>
    <w:qFormat/>
    <w:uiPriority w:val="1"/>
    <w:pPr>
      <w:ind w:left="2947" w:hanging="1548"/>
    </w:pPr>
    <w:rPr>
      <w:rFonts w:ascii="Times New Roman" w:hAnsi="Times New Roman" w:eastAsia="Times New Roman" w:cs="Times New Roman"/>
      <w:sz w:val="48"/>
      <w:szCs w:val="48"/>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780" w:hanging="425"/>
      <w:jc w:val="both"/>
    </w:pPr>
    <w:rPr>
      <w:rFonts w:ascii="Times New Roman" w:hAnsi="Times New Roman" w:eastAsia="Times New Roman" w:cs="Times New Roman"/>
      <w:lang w:val="en-US" w:eastAsia="en-US" w:bidi="ar-SA"/>
    </w:rPr>
  </w:style>
  <w:style w:type="paragraph" w:customStyle="1" w:styleId="8">
    <w:name w:val="Table Paragraph"/>
    <w:basedOn w:val="1"/>
    <w:qFormat/>
    <w:uiPriority w:val="1"/>
    <w:pPr>
      <w:ind w:left="3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0</TotalTime>
  <ScaleCrop>false</ScaleCrop>
  <LinksUpToDate>false</LinksUpToDate>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2025-03-18T10:43:00Z</dcterms:created>
  <dc:creator>Aritra Bera</dc:creator>
  <cp:lastModifiedBy>Aritra Bera</cp:lastModifiedBy>
  <dcterms:modified xsi:type="dcterms:W3CDTF">2025-03-18T10:44:37Z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WPS Writer</vt:lpwstr>
  </property>
  <property fmtid="{D5CDD505-2E9C-101B-9397-08002B2CF9AE}" pid="4" name="LastSaved">
    <vt:filetime>2025-03-18T00:00:00Z</vt:filetime>
  </property>
  <property fmtid="{D5CDD505-2E9C-101B-9397-08002B2CF9AE}" pid="5" name="SourceModified">
    <vt:lpwstr>D:20250318161135+05'30'</vt:lpwstr>
  </property>
  <property fmtid="{D5CDD505-2E9C-101B-9397-08002B2CF9AE}" pid="6" name="KSOProductBuildVer">
    <vt:lpwstr>1033-12.2.0.20326</vt:lpwstr>
  </property>
  <property fmtid="{D5CDD505-2E9C-101B-9397-08002B2CF9AE}" pid="7" name="ICV">
    <vt:lpwstr>1DF074152F9545FF84A3BD270FBE07B7_12</vt:lpwstr>
  </property>
</Properties>
</file>